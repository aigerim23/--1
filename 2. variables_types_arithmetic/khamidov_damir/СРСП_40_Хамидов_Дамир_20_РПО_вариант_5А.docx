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94A5B">
      <w:pPr>
        <w:jc w:val="center"/>
      </w:pPr>
      <w:r>
        <w:rPr>
          <w:b/>
          <w:color w:val="6F4BD8"/>
          <w:sz w:val="28"/>
        </w:rPr>
        <w:t>СРСП</w:t>
      </w:r>
    </w:p>
    <w:p w14:paraId="07FCE82E">
      <w:pPr>
        <w:pStyle w:val="25"/>
        <w:jc w:val="center"/>
      </w:pPr>
      <w:r>
        <w:t>Решение задач на типы данных,</w:t>
      </w:r>
      <w:r>
        <w:br w:type="textWrapping"/>
      </w:r>
      <w:r>
        <w:t>целочисленное деление, остаток от деления</w:t>
      </w:r>
      <w:r>
        <w:br w:type="textWrapping"/>
      </w:r>
      <w:r>
        <w:t>и стандартные математические функции C++</w:t>
      </w:r>
    </w:p>
    <w:p w14:paraId="42B2DE12">
      <w:pPr>
        <w:jc w:val="center"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5DC7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48BDF96">
            <w:pPr>
              <w:jc w:val="center"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 w14:paraId="529044CF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1E79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7F3966">
            <w:pPr>
              <w:spacing w:after="0" w:line="240" w:lineRule="auto"/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590611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Хамидов Дамир</w:t>
            </w:r>
          </w:p>
        </w:tc>
      </w:tr>
      <w:tr w14:paraId="4082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253EF6">
            <w:pPr>
              <w:spacing w:after="0" w:line="240" w:lineRule="auto"/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2D042E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20 РПО</w:t>
            </w:r>
          </w:p>
        </w:tc>
      </w:tr>
      <w:tr w14:paraId="3DDF5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3846BF">
            <w:pPr>
              <w:spacing w:after="0" w:line="240" w:lineRule="auto"/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9FEA57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5А</w:t>
            </w:r>
          </w:p>
        </w:tc>
      </w:tr>
    </w:tbl>
    <w:p w14:paraId="1DE8AA35"/>
    <w:p w14:paraId="31809E58">
      <w:pPr>
        <w:pStyle w:val="2"/>
      </w:pPr>
      <w:r>
        <w:t>Цель работы</w:t>
      </w:r>
    </w:p>
    <w:p w14:paraId="5EB55B90">
      <w:r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 w14:paraId="51ACB7F5">
      <w:pPr>
        <w:pStyle w:val="2"/>
      </w:pPr>
      <w:r>
        <w:t>После выполнения студент умеет</w:t>
      </w:r>
    </w:p>
    <w:p w14:paraId="49526554">
      <w:pPr>
        <w:pStyle w:val="22"/>
        <w:spacing w:after="40"/>
      </w:pPr>
      <w:r>
        <w:t>выбирать int или double в зависимости от задачи;</w:t>
      </w:r>
    </w:p>
    <w:p w14:paraId="065B4CEB">
      <w:pPr>
        <w:pStyle w:val="22"/>
        <w:spacing w:after="40"/>
      </w:pPr>
      <w:r>
        <w:t>объяснять разницу между целочисленным и вещественным делением;</w:t>
      </w:r>
    </w:p>
    <w:p w14:paraId="6FEF3FE8">
      <w:pPr>
        <w:pStyle w:val="22"/>
        <w:spacing w:after="40"/>
      </w:pPr>
      <w:r>
        <w:t>использовать % для получения остатка и отдельных цифр числа;</w:t>
      </w:r>
    </w:p>
    <w:p w14:paraId="27F673B1">
      <w:pPr>
        <w:pStyle w:val="22"/>
        <w:spacing w:after="40"/>
      </w:pPr>
      <w:r>
        <w:t>применять sqrt(), pow(), floor(), ceil() и abs();</w:t>
      </w:r>
    </w:p>
    <w:p w14:paraId="5A9C26B8">
      <w:pPr>
        <w:pStyle w:val="22"/>
        <w:spacing w:after="40"/>
      </w:pPr>
      <w:r>
        <w:t>проверять результат программы на тестовых значениях.</w:t>
      </w:r>
    </w:p>
    <w:p w14:paraId="4FB2CC59">
      <w:r>
        <w:br w:type="page"/>
      </w:r>
    </w:p>
    <w:p w14:paraId="5B179C90">
      <w:pPr>
        <w:pStyle w:val="2"/>
      </w:pPr>
      <w:r>
        <w:t>Задание 1. Выберите подходящий тип данных</w:t>
      </w:r>
    </w:p>
    <w:p w14:paraId="47DF021D">
      <w:r>
        <w:t>Для каждого значения укажите наиболее подходящий тип C++ и запишите пример объявления переменной.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35E8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2A137E51">
            <w:pPr>
              <w:spacing w:after="0" w:line="240" w:lineRule="auto"/>
            </w:pPr>
            <w:r>
              <w:rPr>
                <w:b/>
                <w:color w:val="FFFFFF"/>
              </w:rPr>
              <w:t>Данные</w:t>
            </w:r>
          </w:p>
        </w:tc>
        <w:tc>
          <w:tcPr>
            <w:tcW w:w="3475" w:type="dxa"/>
            <w:shd w:val="clear" w:color="auto" w:fill="6F4BD8"/>
          </w:tcPr>
          <w:p w14:paraId="41410EDE">
            <w:pPr>
              <w:spacing w:after="0" w:line="240" w:lineRule="auto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4AA902D4">
            <w:pPr>
              <w:spacing w:after="0" w:line="240" w:lineRule="auto"/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14:paraId="1F3DB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EF54C39">
            <w:pPr>
              <w:spacing w:after="0" w:line="240" w:lineRule="auto"/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09DE3E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541184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int age = 18;</w:t>
            </w:r>
          </w:p>
        </w:tc>
      </w:tr>
      <w:tr w14:paraId="0319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AC82B1B">
            <w:pPr>
              <w:spacing w:after="0" w:line="240" w:lineRule="auto"/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D0987C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693B86F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double price = 1499.50;</w:t>
            </w:r>
          </w:p>
        </w:tc>
      </w:tr>
      <w:tr w14:paraId="58B6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03E88D">
            <w:pPr>
              <w:spacing w:after="0" w:line="240" w:lineRule="auto"/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2C3C92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3989BCA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char grade = 'A';</w:t>
            </w:r>
          </w:p>
        </w:tc>
      </w:tr>
      <w:tr w14:paraId="732C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6B9203">
            <w:pPr>
              <w:spacing w:after="0" w:line="240" w:lineRule="auto"/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09E46F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29C4F6B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double averageScore = 4.75;</w:t>
            </w:r>
          </w:p>
        </w:tc>
      </w:tr>
      <w:tr w14:paraId="23DB2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113B902">
            <w:pPr>
              <w:spacing w:after="0" w:line="240" w:lineRule="auto"/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2040E3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5D39C5B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int studentCount = 25;</w:t>
            </w:r>
          </w:p>
        </w:tc>
      </w:tr>
      <w:tr w14:paraId="3C781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3DEC7E">
            <w:pPr>
              <w:spacing w:after="0" w:line="240" w:lineRule="auto"/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B39207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0D3A80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string studentName = "Дамир";</w:t>
            </w:r>
          </w:p>
        </w:tc>
      </w:tr>
      <w:tr w14:paraId="7722B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7E48969">
            <w:pPr>
              <w:spacing w:after="0" w:line="240" w:lineRule="auto"/>
            </w:pPr>
            <w: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82E841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FE64D4"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bool isReady = true;</w:t>
            </w:r>
          </w:p>
        </w:tc>
      </w:tr>
    </w:tbl>
    <w:p w14:paraId="38DF9FDF">
      <w:pPr>
        <w:pStyle w:val="2"/>
      </w:pPr>
      <w:r>
        <w:t>Задание 2. Предскажите результат</w:t>
      </w:r>
    </w:p>
    <w:p w14:paraId="67BCCA53">
      <w:r>
        <w:t>Сначала запишите ответ без запуска программы. Затем проверьте себя в Visual Studio.</w:t>
      </w:r>
    </w:p>
    <w:p w14:paraId="132655AA">
      <w:r>
        <w:rPr>
          <w:b/>
        </w:rPr>
        <w:t>7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F6BE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530B53">
            <w:pPr>
              <w:pStyle w:val="164"/>
            </w:pPr>
            <w:r>
              <w:rPr>
                <w:rFonts w:ascii="Consolas" w:hAnsi="Consolas"/>
                <w:sz w:val="18"/>
              </w:rPr>
              <w:t>int a = 7;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cout &lt;&lt; a / b;</w:t>
            </w:r>
          </w:p>
        </w:tc>
      </w:tr>
    </w:tbl>
    <w:p w14:paraId="3F3C15C9"/>
    <w:p w14:paraId="6DB40142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Результат: 3</w:t>
      </w:r>
    </w:p>
    <w:p w14:paraId="572312D3">
      <w:r>
        <w:rPr>
          <w:b/>
        </w:rPr>
        <w:t>7.0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40DA0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9D709C">
            <w:pPr>
              <w:pStyle w:val="164"/>
            </w:pPr>
            <w:r>
              <w:rPr>
                <w:rFonts w:ascii="Consolas" w:hAnsi="Consolas"/>
                <w:sz w:val="18"/>
              </w:rPr>
              <w:t>cout &lt;&lt; 7.0 / 2;</w:t>
            </w:r>
          </w:p>
        </w:tc>
      </w:tr>
    </w:tbl>
    <w:p w14:paraId="7DAE88C4"/>
    <w:p w14:paraId="40041FA7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Результат: 3.5</w:t>
      </w:r>
    </w:p>
    <w:p w14:paraId="4BBF0314">
      <w:r>
        <w:rPr>
          <w:b/>
        </w:rPr>
        <w:t>15 /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02F89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6C860">
            <w:pPr>
              <w:pStyle w:val="164"/>
            </w:pPr>
            <w:r>
              <w:rPr>
                <w:rFonts w:ascii="Consolas" w:hAnsi="Consolas"/>
                <w:sz w:val="18"/>
              </w:rPr>
              <w:t>cout &lt;&lt; 15 / 4;</w:t>
            </w:r>
          </w:p>
        </w:tc>
      </w:tr>
    </w:tbl>
    <w:p w14:paraId="4BC0CBEB"/>
    <w:p w14:paraId="33A301F7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Результат: 3</w:t>
      </w:r>
    </w:p>
    <w:p w14:paraId="274A8B7A">
      <w:r>
        <w:rPr>
          <w:b/>
        </w:rPr>
        <w:t>15 %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4AC88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84FAF">
            <w:pPr>
              <w:pStyle w:val="164"/>
            </w:pPr>
            <w:r>
              <w:rPr>
                <w:rFonts w:ascii="Consolas" w:hAnsi="Consolas"/>
                <w:sz w:val="18"/>
              </w:rPr>
              <w:t>cout &lt;&lt; 15 % 4;</w:t>
            </w:r>
          </w:p>
        </w:tc>
      </w:tr>
    </w:tbl>
    <w:p w14:paraId="25F41AEF"/>
    <w:p w14:paraId="6029E966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Результат: 3</w:t>
      </w:r>
    </w:p>
    <w:p w14:paraId="37CCF15A">
      <w:r>
        <w:t>Объясните одним предложением, почему 7 / 2 и 7.0 / 2 дают разные результаты:</w:t>
      </w:r>
    </w:p>
    <w:p w14:paraId="2D42EBEE">
      <w:pPr>
        <w:spacing w:before="0" w:after="80" w:line="252" w:lineRule="auto"/>
      </w:pPr>
      <w:r>
        <w:rPr>
          <w:rFonts w:ascii="Aptos" w:hAnsi="Aptos" w:eastAsia="Aptos"/>
          <w:b w:val="0"/>
          <w:color w:val="20223B"/>
          <w:sz w:val="21"/>
        </w:rPr>
        <w:t>7 / 2 выполняет целочисленное деление и отбрасывает дробную часть, а 7.0 / 2 является вещественным делением и даёт 3.5.</w:t>
      </w:r>
    </w:p>
    <w:p w14:paraId="6284D6E4">
      <w:pPr>
        <w:spacing w:before="0" w:after="80" w:line="252" w:lineRule="auto"/>
      </w:pPr>
    </w:p>
    <w:p w14:paraId="0C6E4C45">
      <w:pPr>
        <w:pStyle w:val="2"/>
      </w:pPr>
      <w:r>
        <w:t>Задание 3. Целочисленное деление и остаток</w:t>
      </w:r>
    </w:p>
    <w:p w14:paraId="0B709161">
      <w: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47C094B6">
      <w:pPr>
        <w:jc w:val="center"/>
      </w:pPr>
      <w:r>
        <w:drawing>
          <wp:inline distT="0" distB="0" distL="114300" distR="114300">
            <wp:extent cx="3887470" cy="493204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4C73">
      <w:pPr>
        <w:keepNext/>
        <w:spacing w:before="80" w:after="80" w:line="252" w:lineRule="auto"/>
      </w:pPr>
      <w:r>
        <w:rPr>
          <w:rFonts w:ascii="Aptos" w:hAnsi="Aptos" w:eastAsia="Aptos"/>
          <w:b/>
          <w:color w:val="6F4BD8"/>
          <w:sz w:val="22"/>
        </w:rPr>
        <w:t>Код программы</w:t>
      </w:r>
    </w:p>
    <w:tbl>
      <w:tblPr>
        <w:tblStyle w:val="12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55C192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426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44F1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#include &lt;iostream&gt;</w:t>
            </w:r>
          </w:p>
          <w:p w14:paraId="1540A876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using namespace std;</w:t>
            </w:r>
          </w:p>
          <w:p w14:paraId="1D3137FA">
            <w:pPr>
              <w:spacing w:before="0" w:after="0" w:line="240" w:lineRule="auto"/>
            </w:pPr>
          </w:p>
          <w:p w14:paraId="72CAE0F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int main() {</w:t>
            </w:r>
          </w:p>
          <w:p w14:paraId="667FD6D6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int minutes;</w:t>
            </w:r>
          </w:p>
          <w:p w14:paraId="5CF5BE32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cin &gt;&gt; minutes;</w:t>
            </w:r>
          </w:p>
          <w:p w14:paraId="585AA9C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int hours = minutes / 60;</w:t>
            </w:r>
          </w:p>
          <w:p w14:paraId="3371ED2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int rest = minutes % 60;</w:t>
            </w:r>
          </w:p>
          <w:p w14:paraId="13434C9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cout &lt;&lt; "Полные часы: " &lt;&lt; hours &lt;&lt; "\n";</w:t>
            </w:r>
          </w:p>
          <w:p w14:paraId="13FBDB0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cout &lt;&lt; "О</w:t>
            </w:r>
            <w:r>
              <w:rPr>
                <w:rFonts w:ascii="Consolas" w:hAnsi="Consolas" w:eastAsia="Consolas"/>
                <w:b w:val="0"/>
                <w:color w:val="20223B"/>
                <w:sz w:val="18"/>
                <w:lang w:val="ru-RU"/>
              </w:rPr>
              <w:t>ставшиеся</w:t>
            </w: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минуты: " &lt;&lt; rest;</w:t>
            </w:r>
          </w:p>
          <w:p w14:paraId="4818D5B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return 0;</w:t>
            </w:r>
          </w:p>
          <w:p w14:paraId="31002046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}</w:t>
            </w:r>
          </w:p>
        </w:tc>
      </w:tr>
    </w:tbl>
    <w:p w14:paraId="3DDD9E22">
      <w:r>
        <w:t>Проверьте на значениях: 135 минут и 59 минут.</w:t>
      </w:r>
    </w:p>
    <w:p w14:paraId="7B1B5EE0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Результат для 135: 2 полных часа, 15 минут</w:t>
      </w:r>
    </w:p>
    <w:p w14:paraId="70D253A2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Результат для 59: 0 полных часов, 59 минут</w:t>
      </w:r>
    </w:p>
    <w:p w14:paraId="74D06CC2">
      <w:r>
        <w:br w:type="page"/>
      </w:r>
    </w:p>
    <w:p w14:paraId="7E4FD037">
      <w:pPr>
        <w:pStyle w:val="2"/>
      </w:pPr>
      <w:r>
        <w:t>Задание 4. Разложение трёхзначного числа на цифры</w:t>
      </w:r>
    </w:p>
    <w:p w14:paraId="5DE5A3BF">
      <w:r>
        <w:t>По блок-схеме напишите программу, которая вводит трёхзначное число и выводит его сотни, десятки и единицы.</w:t>
      </w:r>
    </w:p>
    <w:p w14:paraId="6F0E33DF">
      <w:pPr>
        <w:jc w:val="center"/>
      </w:pPr>
      <w:r>
        <w:drawing>
          <wp:inline distT="0" distB="0" distL="114300" distR="114300">
            <wp:extent cx="3887470" cy="4932045"/>
            <wp:effectExtent l="0" t="0" r="1143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27A7A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68BE065">
            <w:pPr>
              <w:jc w:val="center"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 w14:paraId="6D789ADB"/>
    <w:p w14:paraId="602ACFD6">
      <w:r>
        <w:t>Тест: n = 347. Ожидаемые цифры: 3, 4, 7.</w:t>
      </w:r>
    </w:p>
    <w:p w14:paraId="28B9F957">
      <w:pPr>
        <w:keepNext/>
      </w:pPr>
      <w:r>
        <w:t>Код программы:</w:t>
      </w:r>
    </w:p>
    <w:p w14:paraId="17803A69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>#include &lt;iostream&gt;</w:t>
      </w:r>
    </w:p>
    <w:p w14:paraId="4ADF5A12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>using namespace std;</w:t>
      </w:r>
    </w:p>
    <w:p w14:paraId="2429EF93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>int main() {</w:t>
      </w:r>
    </w:p>
    <w:p w14:paraId="33951BE9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int n; cin &gt;&gt; n;</w:t>
      </w:r>
    </w:p>
    <w:p w14:paraId="15E1E282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int a = n / 100, b = (n / 10) % 10, c = n % 10;</w:t>
      </w:r>
    </w:p>
    <w:p w14:paraId="2323F4F4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cout &lt;&lt; a &lt;&lt; " " &lt;&lt; b &lt;&lt; " " &lt;&lt; c;</w:t>
      </w:r>
    </w:p>
    <w:p w14:paraId="3FECE241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return 0;</w:t>
      </w:r>
    </w:p>
    <w:p w14:paraId="1D60282B">
      <w:pPr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>}</w:t>
      </w:r>
    </w:p>
    <w:p w14:paraId="066FAD4C">
      <w:pPr>
        <w:pStyle w:val="2"/>
      </w:pPr>
      <w:r>
        <w:t>Задание 5. Стандартные математические функции</w:t>
      </w:r>
    </w:p>
    <w:p w14:paraId="5E00191E">
      <w:r>
        <w:t>Подключите математическую библиотеку: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7C13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698FF">
            <w:pPr>
              <w:pStyle w:val="164"/>
            </w:pPr>
            <w:r>
              <w:rPr>
                <w:rFonts w:ascii="Consolas" w:hAnsi="Consolas"/>
                <w:sz w:val="18"/>
              </w:rPr>
              <w:t>#include &lt;cmath&gt;</w:t>
            </w:r>
          </w:p>
        </w:tc>
      </w:tr>
    </w:tbl>
    <w:p w14:paraId="31D9B562"/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4CE8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3AEB90AE">
            <w:pPr>
              <w:spacing w:after="0" w:line="240" w:lineRule="auto"/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1520249D">
            <w:pPr>
              <w:spacing w:after="0" w:line="240" w:lineRule="auto"/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24B56712">
            <w:pPr>
              <w:spacing w:after="0" w:line="240" w:lineRule="auto"/>
            </w:pPr>
            <w:r>
              <w:rPr>
                <w:b/>
                <w:color w:val="FFFFFF"/>
              </w:rPr>
              <w:t>Пример</w:t>
            </w:r>
          </w:p>
        </w:tc>
      </w:tr>
      <w:tr w14:paraId="2CD4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64134F">
            <w:pPr>
              <w:spacing w:after="0" w:line="240" w:lineRule="auto"/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0112A8">
            <w:pPr>
              <w:spacing w:after="0" w:line="240" w:lineRule="auto"/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70733EA">
            <w:pPr>
              <w:spacing w:after="0" w:line="240" w:lineRule="auto"/>
            </w:pPr>
            <w:r>
              <w:t>sqrt(25) → 5</w:t>
            </w:r>
          </w:p>
        </w:tc>
      </w:tr>
      <w:tr w14:paraId="6171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228957">
            <w:pPr>
              <w:spacing w:after="0" w:line="240" w:lineRule="auto"/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8766F8">
            <w:pPr>
              <w:spacing w:after="0" w:line="240" w:lineRule="auto"/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74C8E7">
            <w:pPr>
              <w:spacing w:after="0" w:line="240" w:lineRule="auto"/>
            </w:pPr>
            <w:r>
              <w:t>pow(3, 2) → 9</w:t>
            </w:r>
          </w:p>
        </w:tc>
      </w:tr>
      <w:tr w14:paraId="27FB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6084DA">
            <w:pPr>
              <w:spacing w:after="0" w:line="240" w:lineRule="auto"/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5C93DE">
            <w:pPr>
              <w:spacing w:after="0" w:line="240" w:lineRule="auto"/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89D777">
            <w:pPr>
              <w:spacing w:after="0" w:line="240" w:lineRule="auto"/>
            </w:pPr>
            <w:r>
              <w:t>floor(5.7) → 5</w:t>
            </w:r>
          </w:p>
        </w:tc>
      </w:tr>
      <w:tr w14:paraId="3036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765957">
            <w:pPr>
              <w:spacing w:after="0" w:line="240" w:lineRule="auto"/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2EF99A">
            <w:pPr>
              <w:spacing w:after="0" w:line="240" w:lineRule="auto"/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F7606E">
            <w:pPr>
              <w:spacing w:after="0" w:line="240" w:lineRule="auto"/>
            </w:pPr>
            <w:r>
              <w:t>ceil(5.2) → 6</w:t>
            </w:r>
          </w:p>
        </w:tc>
      </w:tr>
      <w:tr w14:paraId="77AF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9D6BF5">
            <w:pPr>
              <w:spacing w:after="0" w:line="240" w:lineRule="auto"/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5142A1">
            <w:pPr>
              <w:spacing w:after="0" w:line="240" w:lineRule="auto"/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59DB23F">
            <w:pPr>
              <w:spacing w:after="0" w:line="240" w:lineRule="auto"/>
            </w:pPr>
            <w:r>
              <w:t>abs(-8) → 8</w:t>
            </w:r>
          </w:p>
        </w:tc>
      </w:tr>
    </w:tbl>
    <w:p w14:paraId="20B42828">
      <w:r>
        <w:t>Выполните и запишите результат:</w:t>
      </w:r>
    </w:p>
    <w:p w14:paraId="3433C246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sqrt(81) = 9</w:t>
      </w:r>
    </w:p>
    <w:p w14:paraId="14655769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pow(2, 5) = 32</w:t>
      </w:r>
    </w:p>
    <w:p w14:paraId="2F0DCF90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floor(8.9) = 8</w:t>
      </w:r>
    </w:p>
    <w:p w14:paraId="0F5E85AD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ceil(8.1) = 9</w:t>
      </w:r>
    </w:p>
    <w:p w14:paraId="6F142CCA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abs(-17) = 17</w:t>
      </w:r>
    </w:p>
    <w:p w14:paraId="4A7A963F">
      <w:pPr>
        <w:pStyle w:val="2"/>
      </w:pPr>
      <w:r>
        <w:t>Задание 6. Программа по математической формуле</w:t>
      </w:r>
    </w:p>
    <w:p w14:paraId="797768B6">
      <w:r>
        <w:t>Ввести длины двух катетов a и b. Найти гипотенузу:</w:t>
      </w:r>
    </w:p>
    <w:p w14:paraId="46A52176">
      <w:pPr>
        <w:jc w:val="center"/>
      </w:pPr>
      <w:r>
        <w:rPr>
          <w:b/>
          <w:color w:val="3F2A87"/>
          <w:sz w:val="32"/>
        </w:rPr>
        <w:t>c = √(a² + b²)</w:t>
      </w:r>
    </w:p>
    <w:p w14:paraId="23D75CE2">
      <w:r>
        <w:t>Используйте sqrt() и pow(). Проверьте программу для a = 3, b = 4.</w:t>
      </w:r>
    </w:p>
    <w:p w14:paraId="52A0663F">
      <w:pPr>
        <w:spacing w:before="0" w:after="80" w:line="252" w:lineRule="auto"/>
      </w:pPr>
      <w:r>
        <w:rPr>
          <w:rFonts w:ascii="Aptos" w:hAnsi="Aptos" w:eastAsia="Aptos"/>
          <w:b/>
          <w:color w:val="6F4BD8"/>
          <w:sz w:val="21"/>
        </w:rPr>
        <w:t>Полученный результат: 5</w:t>
      </w:r>
    </w:p>
    <w:p w14:paraId="67BD3CB9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>#include &lt;iostream&gt;</w:t>
      </w:r>
    </w:p>
    <w:p w14:paraId="1F8F992B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>#include &lt;cmath&gt;</w:t>
      </w:r>
    </w:p>
    <w:p w14:paraId="21AE9203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>using namespace std; int main() {</w:t>
      </w:r>
    </w:p>
    <w:p w14:paraId="452DA804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double a, b; cin &gt;&gt; a &gt;&gt; b;</w:t>
      </w:r>
    </w:p>
    <w:p w14:paraId="2858383A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double c = sqrt(pow(a, 2) + pow(b, 2));</w:t>
      </w:r>
    </w:p>
    <w:p w14:paraId="16309249">
      <w:pPr>
        <w:keepNext/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cout &lt;&lt; c;</w:t>
      </w:r>
    </w:p>
    <w:p w14:paraId="20C911B6">
      <w:pPr>
        <w:shd w:val="clear" w:fill="F4F4F6"/>
        <w:spacing w:before="0" w:after="0" w:line="240" w:lineRule="auto"/>
      </w:pPr>
      <w:r>
        <w:rPr>
          <w:rFonts w:ascii="Consolas" w:hAnsi="Consolas" w:eastAsia="Consolas"/>
          <w:b w:val="0"/>
          <w:color w:val="20223B"/>
          <w:sz w:val="18"/>
        </w:rPr>
        <w:t xml:space="preserve">    return 0; }</w:t>
      </w:r>
    </w:p>
    <w:p w14:paraId="4A311BD2">
      <w:r>
        <w:br w:type="page"/>
      </w:r>
    </w:p>
    <w:p w14:paraId="5AF60E21">
      <w:pPr>
        <w:pStyle w:val="2"/>
      </w:pPr>
      <w:r>
        <w:t>Задание 7. Почему программа выводит 2 вместо 2.5?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A200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3FC8C">
            <w:pPr>
              <w:pStyle w:val="164"/>
            </w:pPr>
            <w:r>
              <w:rPr>
                <w:rFonts w:ascii="Consolas" w:hAnsi="Consolas"/>
                <w:sz w:val="18"/>
              </w:rPr>
              <w:t>#include &lt;iostream&gt;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using namespace std;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main()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a = 5;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double x = a / b;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cout &lt;&lt; x;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return 0;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56A45E5C"/>
    <w:p w14:paraId="4D85D7E6">
      <w:pPr>
        <w:spacing w:before="0" w:after="80" w:line="252" w:lineRule="auto"/>
      </w:pPr>
      <w:r>
        <w:rPr>
          <w:rFonts w:ascii="Aptos" w:hAnsi="Aptos" w:eastAsia="Aptos"/>
          <w:b w:val="0"/>
          <w:color w:val="20223B"/>
          <w:sz w:val="21"/>
        </w:rPr>
        <w:t>1. Причина: выражение a / b вычисляется до присваивания переменной x. Оба операнда имеют тип int, поэтому получается 2, и только затем это значение преобразуется в double.</w:t>
      </w:r>
    </w:p>
    <w:p w14:paraId="2BE59657">
      <w:pPr>
        <w:spacing w:before="0" w:after="80" w:line="252" w:lineRule="auto"/>
      </w:pPr>
      <w:r>
        <w:rPr>
          <w:rFonts w:ascii="Consolas" w:hAnsi="Consolas" w:eastAsia="Consolas"/>
          <w:b w:val="0"/>
          <w:color w:val="6F4BD8"/>
          <w:sz w:val="21"/>
        </w:rPr>
        <w:t>2. Первый способ: double x = static_cast&lt;double&gt;(a) / b;</w:t>
      </w:r>
    </w:p>
    <w:p w14:paraId="3F14CA9A">
      <w:pPr>
        <w:spacing w:before="0" w:after="80" w:line="252" w:lineRule="auto"/>
      </w:pPr>
      <w:r>
        <w:rPr>
          <w:rFonts w:ascii="Consolas" w:hAnsi="Consolas" w:eastAsia="Consolas"/>
          <w:b w:val="0"/>
          <w:color w:val="6F4BD8"/>
          <w:sz w:val="21"/>
        </w:rPr>
        <w:t>3. Второй способ: double a = 5.0; int b = 2; double x = a / b;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09F5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1C3429A">
            <w:pPr>
              <w:jc w:val="center"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 w14:paraId="34B183E4"/>
    <w:p w14:paraId="73892957">
      <w:pPr>
        <w:pStyle w:val="2"/>
      </w:pPr>
      <w:r>
        <w:t>Задание 8. Индивидуальная задача</w:t>
      </w:r>
    </w:p>
    <w:p w14:paraId="448B185B">
      <w:r>
        <w:t>Выполните только свой вариант. Перед кодом кратко запишите входные данные, типы переменных и формулу.</w:t>
      </w:r>
    </w:p>
    <w:p w14:paraId="6E32CEE2">
      <w:r>
        <w:t>Шаблон анализа: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0B5EF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050638">
            <w:pPr>
              <w:spacing w:after="0" w:line="240" w:lineRule="auto"/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6BD33F5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Одно трёхзначное целое число n</w:t>
            </w:r>
          </w:p>
        </w:tc>
      </w:tr>
      <w:tr w14:paraId="223D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65DF08">
            <w:pPr>
              <w:spacing w:after="0" w:line="240" w:lineRule="auto"/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12E49A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6F4BD8"/>
                <w:sz w:val="20"/>
              </w:rPr>
              <w:t>int n, hundreds, tens, units</w:t>
            </w:r>
          </w:p>
        </w:tc>
      </w:tr>
      <w:tr w14:paraId="54D6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F93A56">
            <w:pPr>
              <w:spacing w:after="0" w:line="240" w:lineRule="auto"/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A9EE7B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hundreds = n / 100; tens = (n / 10) % 10; units = n % 10</w:t>
            </w:r>
          </w:p>
        </w:tc>
      </w:tr>
      <w:tr w14:paraId="5DEB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A72695">
            <w:pPr>
              <w:spacing w:after="0" w:line="240" w:lineRule="auto"/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EA5AF1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Сотни, десятки и единицы введённого числа</w:t>
            </w:r>
          </w:p>
        </w:tc>
      </w:tr>
      <w:tr w14:paraId="688B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83946EE">
            <w:pPr>
              <w:spacing w:after="0" w:line="240" w:lineRule="auto"/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FD9F2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583 → 5 8 3; 901 → 9 0 1</w:t>
            </w:r>
          </w:p>
        </w:tc>
      </w:tr>
    </w:tbl>
    <w:p w14:paraId="6033B549">
      <w:pPr>
        <w:keepNext/>
        <w:spacing w:before="160" w:after="80" w:line="252" w:lineRule="auto"/>
      </w:pPr>
      <w:r>
        <w:rPr>
          <w:rFonts w:ascii="Aptos" w:hAnsi="Aptos" w:eastAsia="Aptos"/>
          <w:b/>
          <w:color w:val="6F4BD8"/>
          <w:sz w:val="22"/>
        </w:rPr>
        <w:t>Вариант 5А. Ввести трёхзначное число и вывести все три цифры</w:t>
      </w:r>
    </w:p>
    <w:tbl>
      <w:tblPr>
        <w:tblStyle w:val="12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50E6F6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426" w:type="dxa"/>
            <w:shd w:val="clear" w:color="auto" w:fill="F4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8870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#include &lt;iostream&gt;</w:t>
            </w:r>
          </w:p>
          <w:p w14:paraId="334B84B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using namespace std;</w:t>
            </w:r>
          </w:p>
          <w:p w14:paraId="6832BA3E">
            <w:pPr>
              <w:spacing w:before="0" w:after="0" w:line="240" w:lineRule="auto"/>
            </w:pPr>
          </w:p>
          <w:p w14:paraId="23E27F0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int main() {</w:t>
            </w:r>
          </w:p>
          <w:p w14:paraId="3187BEA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int n;</w:t>
            </w:r>
          </w:p>
          <w:p w14:paraId="15B96E7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cout &lt;&lt; "Enter a three-digit number: ";</w:t>
            </w:r>
          </w:p>
          <w:p w14:paraId="1435E66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cin &gt;&gt; n;</w:t>
            </w:r>
          </w:p>
          <w:p w14:paraId="68AD23D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int hundreds = n / 100;</w:t>
            </w:r>
          </w:p>
          <w:p w14:paraId="6A4284C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int tens = (n / 10) % 10;</w:t>
            </w:r>
          </w:p>
          <w:p w14:paraId="6A50B947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int units = n % 10;</w:t>
            </w:r>
          </w:p>
          <w:p w14:paraId="0BF3CC9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cout &lt;&lt; "Digits: " &lt;&lt; hundreds &lt;&lt; " " &lt;&lt; tens &lt;&lt; " " &lt;&lt; units;</w:t>
            </w:r>
          </w:p>
          <w:p w14:paraId="798F767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 xml:space="preserve">    return 0;</w:t>
            </w:r>
          </w:p>
          <w:p w14:paraId="0E3FD999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0223B"/>
                <w:sz w:val="18"/>
              </w:rPr>
              <w:t>}</w:t>
            </w:r>
          </w:p>
        </w:tc>
      </w:tr>
    </w:tbl>
    <w:p w14:paraId="68041983">
      <w:pPr>
        <w:keepNext/>
        <w:spacing w:before="160" w:after="80" w:line="252" w:lineRule="auto"/>
      </w:pPr>
      <w:r>
        <w:rPr>
          <w:rFonts w:ascii="Aptos" w:hAnsi="Aptos" w:eastAsia="Aptos"/>
          <w:b/>
          <w:color w:val="6F4BD8"/>
          <w:sz w:val="22"/>
        </w:rPr>
        <w:t>Тестирование</w:t>
      </w:r>
    </w:p>
    <w:tbl>
      <w:tblPr>
        <w:tblStyle w:val="12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2606"/>
        <w:gridCol w:w="2606"/>
        <w:gridCol w:w="2606"/>
      </w:tblGrid>
      <w:tr w14:paraId="719092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shd w:val="clear" w:color="auto" w:fill="6F4BD8"/>
            <w:vAlign w:val="center"/>
          </w:tcPr>
          <w:p w14:paraId="6AB56373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Тест</w:t>
            </w:r>
          </w:p>
        </w:tc>
        <w:tc>
          <w:tcPr>
            <w:tcW w:w="2606" w:type="dxa"/>
            <w:shd w:val="clear" w:color="auto" w:fill="6F4BD8"/>
            <w:vAlign w:val="center"/>
          </w:tcPr>
          <w:p w14:paraId="3BD7B956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Ввод</w:t>
            </w:r>
          </w:p>
        </w:tc>
        <w:tc>
          <w:tcPr>
            <w:tcW w:w="2606" w:type="dxa"/>
            <w:shd w:val="clear" w:color="auto" w:fill="6F4BD8"/>
            <w:vAlign w:val="center"/>
          </w:tcPr>
          <w:p w14:paraId="095769CF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Ожидаемый вывод</w:t>
            </w:r>
          </w:p>
        </w:tc>
        <w:tc>
          <w:tcPr>
            <w:tcW w:w="2606" w:type="dxa"/>
            <w:shd w:val="clear" w:color="auto" w:fill="6F4BD8"/>
            <w:vAlign w:val="center"/>
          </w:tcPr>
          <w:p w14:paraId="40A3AB50">
            <w:pPr>
              <w:spacing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Фактический вывод</w:t>
            </w:r>
          </w:p>
        </w:tc>
      </w:tr>
      <w:tr w14:paraId="06B253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59434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20223B"/>
                <w:sz w:val="20"/>
              </w:rPr>
              <w:t>1</w:t>
            </w:r>
          </w:p>
        </w:tc>
        <w:tc>
          <w:tcPr>
            <w:tcW w:w="26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A5F2B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583</w:t>
            </w:r>
          </w:p>
        </w:tc>
        <w:tc>
          <w:tcPr>
            <w:tcW w:w="26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C084A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5 8 3</w:t>
            </w:r>
          </w:p>
        </w:tc>
        <w:tc>
          <w:tcPr>
            <w:tcW w:w="26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6FFB6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5 8 3</w:t>
            </w:r>
          </w:p>
        </w:tc>
      </w:tr>
      <w:tr w14:paraId="0CA72D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6" w:type="dxa"/>
            <w:shd w:val="clear" w:color="auto" w:fill="EEE9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6C7BB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/>
                <w:color w:val="20223B"/>
                <w:sz w:val="20"/>
              </w:rPr>
              <w:t>2</w:t>
            </w:r>
          </w:p>
        </w:tc>
        <w:tc>
          <w:tcPr>
            <w:tcW w:w="2606" w:type="dxa"/>
            <w:shd w:val="clear" w:color="auto" w:fill="EEE9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547FB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901</w:t>
            </w:r>
          </w:p>
        </w:tc>
        <w:tc>
          <w:tcPr>
            <w:tcW w:w="2606" w:type="dxa"/>
            <w:shd w:val="clear" w:color="auto" w:fill="EEE9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48CC0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9 0 1</w:t>
            </w:r>
          </w:p>
        </w:tc>
        <w:tc>
          <w:tcPr>
            <w:tcW w:w="2606" w:type="dxa"/>
            <w:shd w:val="clear" w:color="auto" w:fill="EEE9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585EB">
            <w:pPr>
              <w:spacing w:after="0" w:line="240" w:lineRule="auto"/>
              <w:jc w:val="center"/>
            </w:pPr>
            <w:r>
              <w:rPr>
                <w:rFonts w:ascii="Aptos" w:hAnsi="Aptos" w:eastAsia="Aptos"/>
                <w:b w:val="0"/>
                <w:color w:val="20223B"/>
                <w:sz w:val="20"/>
              </w:rPr>
              <w:t>9 0 1</w:t>
            </w:r>
          </w:p>
        </w:tc>
      </w:tr>
    </w:tbl>
    <w:p w14:paraId="732B495A">
      <w:pPr>
        <w:keepNext/>
        <w:spacing w:before="140" w:after="80" w:line="252" w:lineRule="auto"/>
        <w:jc w:val="center"/>
      </w:pPr>
      <w:r>
        <w:rPr>
          <w:rFonts w:ascii="Aptos" w:hAnsi="Aptos" w:eastAsia="Aptos"/>
          <w:b/>
          <w:color w:val="6F4BD8"/>
          <w:sz w:val="21"/>
        </w:rPr>
        <w:t>Скриншот контрольных запусков</w:t>
      </w:r>
    </w:p>
    <w:p w14:paraId="6BF2CC3A">
      <w:pPr>
        <w:spacing w:after="120"/>
        <w:jc w:val="center"/>
      </w:pPr>
      <w:r>
        <w:drawing>
          <wp:inline distT="0" distB="0" distL="114300" distR="114300">
            <wp:extent cx="5715000" cy="26816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3F34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6F4BD8"/>
          </w:tcPr>
          <w:p w14:paraId="053DF72C">
            <w:pPr>
              <w:spacing w:after="0" w:line="240" w:lineRule="auto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shd w:val="clear" w:color="auto" w:fill="6F4BD8"/>
          </w:tcPr>
          <w:p w14:paraId="3E514E0C">
            <w:pPr>
              <w:spacing w:after="0" w:line="240" w:lineRule="auto"/>
            </w:pPr>
            <w:r>
              <w:rPr>
                <w:b/>
                <w:color w:val="FFFFFF"/>
              </w:rPr>
              <w:t>Задание</w:t>
            </w:r>
          </w:p>
        </w:tc>
      </w:tr>
      <w:tr w14:paraId="21CC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44919">
            <w:pPr>
              <w:spacing w:after="0" w:line="240" w:lineRule="auto"/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102C">
            <w:pPr>
              <w:spacing w:after="0" w:line="240" w:lineRule="auto"/>
            </w:pPr>
            <w:r>
              <w:t>Ввести количество секунд. Определить полные минуты и оставшиеся секунды.</w:t>
            </w:r>
          </w:p>
        </w:tc>
      </w:tr>
      <w:tr w14:paraId="619B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2C857">
            <w:pPr>
              <w:spacing w:after="0" w:line="240" w:lineRule="auto"/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8AB8E">
            <w:pPr>
              <w:spacing w:after="0" w:line="240" w:lineRule="auto"/>
            </w:pPr>
            <w:r>
              <w:t>Ввести количество минут. Определить полные часы и оставшиеся минуты.</w:t>
            </w:r>
          </w:p>
        </w:tc>
      </w:tr>
      <w:tr w14:paraId="381D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4099D">
            <w:pPr>
              <w:spacing w:after="0" w:line="240" w:lineRule="auto"/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50F42">
            <w:pPr>
              <w:spacing w:after="0" w:line="240" w:lineRule="auto"/>
            </w:pPr>
            <w:r>
              <w:t>Ввести трёхзначное число. Вывести последнюю цифру.</w:t>
            </w:r>
          </w:p>
        </w:tc>
      </w:tr>
      <w:tr w14:paraId="6DBF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A479D">
            <w:pPr>
              <w:spacing w:after="0" w:line="240" w:lineRule="auto"/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074D7">
            <w:pPr>
              <w:spacing w:after="0" w:line="240" w:lineRule="auto"/>
            </w:pPr>
            <w:r>
              <w:t>Ввести трёхзначное число. Вывести первую цифру.</w:t>
            </w:r>
          </w:p>
        </w:tc>
      </w:tr>
      <w:tr w14:paraId="7C592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8FA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1F805">
            <w:pPr>
              <w:spacing w:after="0" w:line="240" w:lineRule="auto"/>
            </w:pPr>
            <w:r>
              <w:rPr>
                <w:b/>
                <w:color w:val="20223B"/>
              </w:rPr>
              <w:t>5A</w:t>
            </w:r>
          </w:p>
        </w:tc>
        <w:tc>
          <w:tcPr>
            <w:tcW w:w="5213" w:type="dxa"/>
            <w:shd w:val="clear" w:color="auto" w:fill="E8FA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1CD67">
            <w:pPr>
              <w:spacing w:after="0" w:line="240" w:lineRule="auto"/>
            </w:pPr>
            <w:r>
              <w:rPr>
                <w:b/>
                <w:color w:val="20223B"/>
              </w:rPr>
              <w:t>Ввести трёхзначное число. Вывести все три цифры.</w:t>
            </w:r>
          </w:p>
        </w:tc>
      </w:tr>
      <w:tr w14:paraId="11DA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1A420">
            <w:pPr>
              <w:spacing w:after="0" w:line="240" w:lineRule="auto"/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82D52">
            <w:pPr>
              <w:spacing w:after="0" w:line="240" w:lineRule="auto"/>
            </w:pPr>
            <w:r>
              <w:t>Ввести трёхзначное число. Найти сумму его цифр.</w:t>
            </w:r>
          </w:p>
        </w:tc>
      </w:tr>
      <w:tr w14:paraId="7377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9F4C9">
            <w:pPr>
              <w:spacing w:after="0" w:line="240" w:lineRule="auto"/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1412">
            <w:pPr>
              <w:spacing w:after="0" w:line="240" w:lineRule="auto"/>
            </w:pPr>
            <w:r>
              <w:t>Ввести трёхзначное число. Найти произведение его цифр.</w:t>
            </w:r>
          </w:p>
        </w:tc>
      </w:tr>
      <w:tr w14:paraId="0BA3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C5393">
            <w:pPr>
              <w:spacing w:after="0" w:line="240" w:lineRule="auto"/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8A90E">
            <w:pPr>
              <w:spacing w:after="0" w:line="240" w:lineRule="auto"/>
            </w:pPr>
            <w:r>
              <w:t>Ввести двузначное число. Вывести десятки и единицы.</w:t>
            </w:r>
          </w:p>
        </w:tc>
      </w:tr>
      <w:tr w14:paraId="1EDFB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B47F9">
            <w:pPr>
              <w:spacing w:after="0" w:line="240" w:lineRule="auto"/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16589">
            <w:pPr>
              <w:spacing w:after="0" w:line="240" w:lineRule="auto"/>
            </w:pPr>
            <w:r>
              <w:t>Ввести x. Найти sqrt(x).</w:t>
            </w:r>
          </w:p>
        </w:tc>
      </w:tr>
      <w:tr w14:paraId="419D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040F3">
            <w:pPr>
              <w:spacing w:after="0" w:line="240" w:lineRule="auto"/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5D965">
            <w:pPr>
              <w:spacing w:after="0" w:line="240" w:lineRule="auto"/>
            </w:pPr>
            <w:r>
              <w:t>Ввести x. Найти квадрат через pow(x, 2).</w:t>
            </w:r>
          </w:p>
        </w:tc>
      </w:tr>
      <w:tr w14:paraId="74D2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94F6D">
            <w:pPr>
              <w:spacing w:after="0" w:line="240" w:lineRule="auto"/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519A">
            <w:pPr>
              <w:spacing w:after="0" w:line="240" w:lineRule="auto"/>
            </w:pPr>
            <w:r>
              <w:t>Ввести x. Найти куб через pow(x, 3).</w:t>
            </w:r>
          </w:p>
        </w:tc>
      </w:tr>
      <w:tr w14:paraId="6C20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87BEB">
            <w:pPr>
              <w:spacing w:after="0" w:line="240" w:lineRule="auto"/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DEA13">
            <w:pPr>
              <w:spacing w:after="0" w:line="240" w:lineRule="auto"/>
            </w:pPr>
            <w:r>
              <w:t>Ввести a и b. Найти sqrt(a*a + b*b).</w:t>
            </w:r>
          </w:p>
        </w:tc>
      </w:tr>
      <w:tr w14:paraId="5B4C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86AA5">
            <w:pPr>
              <w:spacing w:after="0" w:line="240" w:lineRule="auto"/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0FAEF">
            <w:pPr>
              <w:spacing w:after="0" w:line="240" w:lineRule="auto"/>
            </w:pPr>
            <w:r>
              <w:t>Ввести x. Вывести floor(x).</w:t>
            </w:r>
          </w:p>
        </w:tc>
      </w:tr>
      <w:tr w14:paraId="75FF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3836F">
            <w:pPr>
              <w:spacing w:after="0" w:line="240" w:lineRule="auto"/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C1C6D">
            <w:pPr>
              <w:spacing w:after="0" w:line="240" w:lineRule="auto"/>
            </w:pPr>
            <w:r>
              <w:t>Ввести x. Вывести ceil(x).</w:t>
            </w:r>
          </w:p>
        </w:tc>
      </w:tr>
      <w:tr w14:paraId="3049D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C0783">
            <w:pPr>
              <w:spacing w:after="0" w:line="240" w:lineRule="auto"/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0CBBE">
            <w:pPr>
              <w:spacing w:after="0" w:line="240" w:lineRule="auto"/>
            </w:pPr>
            <w:r>
              <w:t>Ввести x. Вывести abs(x).</w:t>
            </w:r>
          </w:p>
        </w:tc>
      </w:tr>
      <w:tr w14:paraId="1A14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10DD2">
            <w:pPr>
              <w:spacing w:after="0" w:line="240" w:lineRule="auto"/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99679">
            <w:pPr>
              <w:spacing w:after="0" w:line="240" w:lineRule="auto"/>
            </w:pPr>
            <w:r>
              <w:t>Ввести a и b. Найти pow(a + b, 2).</w:t>
            </w:r>
          </w:p>
        </w:tc>
      </w:tr>
      <w:tr w14:paraId="5668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82139">
            <w:pPr>
              <w:spacing w:after="0" w:line="240" w:lineRule="auto"/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0CE53">
            <w:pPr>
              <w:spacing w:after="0" w:line="240" w:lineRule="auto"/>
            </w:pPr>
            <w:r>
              <w:t>Ввести a и b. Найти sqrt(a) + sqrt(b).</w:t>
            </w:r>
          </w:p>
        </w:tc>
      </w:tr>
      <w:tr w14:paraId="6AEB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66369">
            <w:pPr>
              <w:spacing w:after="0" w:line="240" w:lineRule="auto"/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A827">
            <w:pPr>
              <w:spacing w:after="0" w:line="240" w:lineRule="auto"/>
            </w:pPr>
            <w:r>
              <w:t>Ввести секунды. Перевести в часы, минуты и секунды.</w:t>
            </w:r>
          </w:p>
        </w:tc>
      </w:tr>
      <w:tr w14:paraId="6529E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72D62">
            <w:pPr>
              <w:spacing w:after="0" w:line="240" w:lineRule="auto"/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B0C9">
            <w:pPr>
              <w:spacing w:after="0" w:line="240" w:lineRule="auto"/>
            </w:pPr>
            <w:r>
              <w:t>Ввести число n. Получить количество полных десятков n / 10.</w:t>
            </w:r>
          </w:p>
        </w:tc>
      </w:tr>
      <w:tr w14:paraId="5AF18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D8738">
            <w:pPr>
              <w:spacing w:after="0" w:line="240" w:lineRule="auto"/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7AC29">
            <w:pPr>
              <w:spacing w:after="0" w:line="240" w:lineRule="auto"/>
            </w:pPr>
            <w:r>
              <w:t>Ввести число n. Получить остаток при делении на 10.</w:t>
            </w:r>
          </w:p>
        </w:tc>
      </w:tr>
      <w:tr w14:paraId="122D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5B0B">
            <w:pPr>
              <w:spacing w:after="0" w:line="240" w:lineRule="auto"/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4606B">
            <w:pPr>
              <w:spacing w:after="0" w:line="240" w:lineRule="auto"/>
            </w:pPr>
            <w:r>
              <w:t>Ввести a и b типа int. Вывести a / b и a % b.</w:t>
            </w:r>
          </w:p>
        </w:tc>
      </w:tr>
      <w:tr w14:paraId="70A7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B9F1B">
            <w:pPr>
              <w:spacing w:after="0" w:line="240" w:lineRule="auto"/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54EE5">
            <w:pPr>
              <w:spacing w:after="0" w:line="240" w:lineRule="auto"/>
            </w:pPr>
            <w:r>
              <w:t>Ввести a и b типа double. Вывести a / b.</w:t>
            </w:r>
          </w:p>
        </w:tc>
      </w:tr>
      <w:tr w14:paraId="3E75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D3F7C">
            <w:pPr>
              <w:spacing w:after="0" w:line="240" w:lineRule="auto"/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BCDE9">
            <w:pPr>
              <w:spacing w:after="0" w:line="240" w:lineRule="auto"/>
            </w:pPr>
            <w:r>
              <w:t>Ввести a и b. Вывести floor(a / b).</w:t>
            </w:r>
          </w:p>
        </w:tc>
      </w:tr>
      <w:tr w14:paraId="6509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2BF2">
            <w:pPr>
              <w:spacing w:after="0" w:line="240" w:lineRule="auto"/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9D6CD">
            <w:pPr>
              <w:spacing w:after="0" w:line="240" w:lineRule="auto"/>
            </w:pPr>
            <w:r>
              <w:t>Ввести a и b. Вывести ceil(a / b).</w:t>
            </w:r>
          </w:p>
        </w:tc>
      </w:tr>
      <w:tr w14:paraId="1CD2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2D3D0">
            <w:pPr>
              <w:spacing w:after="0" w:line="240" w:lineRule="auto"/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710E">
            <w:pPr>
              <w:spacing w:after="0" w:line="240" w:lineRule="auto"/>
            </w:pPr>
            <w:r>
              <w:t>Ввести количество секунд. Определить полные часы и остаток секунд после полных часов.</w:t>
            </w:r>
          </w:p>
        </w:tc>
      </w:tr>
      <w:tr w14:paraId="2208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3C69A">
            <w:pPr>
              <w:spacing w:after="0" w:line="240" w:lineRule="auto"/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B8465">
            <w:pPr>
              <w:spacing w:after="0" w:line="240" w:lineRule="auto"/>
            </w:pPr>
            <w:r>
              <w:t>Ввести количество минут. Определить полные дни по 1440 минут и остаток минут.</w:t>
            </w:r>
          </w:p>
        </w:tc>
      </w:tr>
      <w:tr w14:paraId="0961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A82F4">
            <w:pPr>
              <w:spacing w:after="0" w:line="240" w:lineRule="auto"/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5C175">
            <w:pPr>
              <w:spacing w:after="0" w:line="240" w:lineRule="auto"/>
            </w:pPr>
            <w:r>
              <w:t>Ввести четырёхзначное число. Вывести последнюю цифру.</w:t>
            </w:r>
          </w:p>
        </w:tc>
      </w:tr>
      <w:tr w14:paraId="6C9E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E6370">
            <w:pPr>
              <w:spacing w:after="0" w:line="240" w:lineRule="auto"/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F53B">
            <w:pPr>
              <w:spacing w:after="0" w:line="240" w:lineRule="auto"/>
            </w:pPr>
            <w:r>
              <w:t>Ввести четырёхзначное число. Вывести первую цифру.</w:t>
            </w:r>
          </w:p>
        </w:tc>
      </w:tr>
      <w:tr w14:paraId="6116E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7ADAE">
            <w:pPr>
              <w:spacing w:after="0" w:line="240" w:lineRule="auto"/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12960">
            <w:pPr>
              <w:spacing w:after="0" w:line="240" w:lineRule="auto"/>
            </w:pPr>
            <w:r>
              <w:t>Ввести четырёхзначное число. Вывести первую и последнюю цифры.</w:t>
            </w:r>
          </w:p>
        </w:tc>
      </w:tr>
      <w:tr w14:paraId="2BC7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E9FEB">
            <w:pPr>
              <w:spacing w:after="0" w:line="240" w:lineRule="auto"/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A325D">
            <w:pPr>
              <w:spacing w:after="0" w:line="240" w:lineRule="auto"/>
            </w:pPr>
            <w:r>
              <w:t>Ввести трёхзначное число. Найти сумму первой и последней цифр.</w:t>
            </w:r>
          </w:p>
        </w:tc>
      </w:tr>
      <w:tr w14:paraId="625E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718ED">
            <w:pPr>
              <w:spacing w:after="0" w:line="240" w:lineRule="auto"/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019F5">
            <w:pPr>
              <w:spacing w:after="0" w:line="240" w:lineRule="auto"/>
            </w:pPr>
            <w:r>
              <w:t>Ввести трёхзначное число. Найти произведение первой и последней цифр.</w:t>
            </w:r>
          </w:p>
        </w:tc>
      </w:tr>
      <w:tr w14:paraId="08F85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BA11">
            <w:pPr>
              <w:spacing w:after="0" w:line="240" w:lineRule="auto"/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D135C">
            <w:pPr>
              <w:spacing w:after="0" w:line="240" w:lineRule="auto"/>
            </w:pPr>
            <w:r>
              <w:t>Ввести двузначное число. Найти сумму десятков и единиц.</w:t>
            </w:r>
          </w:p>
        </w:tc>
      </w:tr>
      <w:tr w14:paraId="02889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9552">
            <w:pPr>
              <w:spacing w:after="0" w:line="240" w:lineRule="auto"/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0F778">
            <w:pPr>
              <w:spacing w:after="0" w:line="240" w:lineRule="auto"/>
            </w:pPr>
            <w:r>
              <w:t>Ввести x. Найти sqrt(x + 9).</w:t>
            </w:r>
          </w:p>
        </w:tc>
      </w:tr>
      <w:tr w14:paraId="2544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59ADF">
            <w:pPr>
              <w:spacing w:after="0" w:line="240" w:lineRule="auto"/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64848">
            <w:pPr>
              <w:spacing w:after="0" w:line="240" w:lineRule="auto"/>
            </w:pPr>
            <w:r>
              <w:t>Ввести x. Найти pow(x, 2) + 5.</w:t>
            </w:r>
          </w:p>
        </w:tc>
      </w:tr>
      <w:tr w14:paraId="7993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30372">
            <w:pPr>
              <w:spacing w:after="0" w:line="240" w:lineRule="auto"/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160">
            <w:pPr>
              <w:spacing w:after="0" w:line="240" w:lineRule="auto"/>
            </w:pPr>
            <w:r>
              <w:t>Ввести x. Найти pow(x, 3) - 1.</w:t>
            </w:r>
          </w:p>
        </w:tc>
      </w:tr>
      <w:tr w14:paraId="413B2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FFF0D">
            <w:pPr>
              <w:spacing w:after="0" w:line="240" w:lineRule="auto"/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A7BB1">
            <w:pPr>
              <w:spacing w:after="0" w:line="240" w:lineRule="auto"/>
            </w:pPr>
            <w:r>
              <w:t>Ввести a и b. Найти sqrt(pow(a,2) + pow(b,2)).</w:t>
            </w:r>
          </w:p>
        </w:tc>
      </w:tr>
      <w:tr w14:paraId="104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D6BE4">
            <w:pPr>
              <w:spacing w:after="0" w:line="240" w:lineRule="auto"/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834D7">
            <w:pPr>
              <w:spacing w:after="0" w:line="240" w:lineRule="auto"/>
            </w:pPr>
            <w:r>
              <w:t>Ввести x. Вывести floor(x) и исходное x.</w:t>
            </w:r>
          </w:p>
        </w:tc>
      </w:tr>
      <w:tr w14:paraId="42DB9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3001B">
            <w:pPr>
              <w:spacing w:after="0" w:line="240" w:lineRule="auto"/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75F23">
            <w:pPr>
              <w:spacing w:after="0" w:line="240" w:lineRule="auto"/>
            </w:pPr>
            <w:r>
              <w:t>Ввести x. Вывести ceil(x) и исходное x.</w:t>
            </w:r>
          </w:p>
        </w:tc>
      </w:tr>
      <w:tr w14:paraId="26ADA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7B56A">
            <w:pPr>
              <w:spacing w:after="0" w:line="240" w:lineRule="auto"/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528DA">
            <w:pPr>
              <w:spacing w:after="0" w:line="240" w:lineRule="auto"/>
            </w:pPr>
            <w:r>
              <w:t>Ввести a и b. Найти abs(a - b).</w:t>
            </w:r>
          </w:p>
        </w:tc>
      </w:tr>
      <w:tr w14:paraId="7DB4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4A85E">
            <w:pPr>
              <w:spacing w:after="0" w:line="240" w:lineRule="auto"/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BD17">
            <w:pPr>
              <w:spacing w:after="0" w:line="240" w:lineRule="auto"/>
            </w:pPr>
            <w:r>
              <w:t>Ввести a и b. Найти pow(a - b, 2).</w:t>
            </w:r>
          </w:p>
        </w:tc>
      </w:tr>
      <w:tr w14:paraId="2471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F2D14">
            <w:pPr>
              <w:spacing w:after="0" w:line="240" w:lineRule="auto"/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200B1">
            <w:pPr>
              <w:spacing w:after="0" w:line="240" w:lineRule="auto"/>
            </w:pPr>
            <w:r>
              <w:t>Ввести a и b. Найти sqrt(pow(a,2) + b).</w:t>
            </w:r>
          </w:p>
        </w:tc>
      </w:tr>
      <w:tr w14:paraId="23A3B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9D1D1">
            <w:pPr>
              <w:spacing w:after="0" w:line="240" w:lineRule="auto"/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83AD0">
            <w:pPr>
              <w:spacing w:after="0" w:line="240" w:lineRule="auto"/>
            </w:pPr>
            <w:r>
              <w:t>Ввести секунды. Вывести только полные минуты и остаток секунд.</w:t>
            </w:r>
          </w:p>
        </w:tc>
      </w:tr>
      <w:tr w14:paraId="0D12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35F42">
            <w:pPr>
              <w:spacing w:after="0" w:line="240" w:lineRule="auto"/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D9E6E">
            <w:pPr>
              <w:spacing w:after="0" w:line="240" w:lineRule="auto"/>
            </w:pPr>
            <w:r>
              <w:t>Ввести n. Получить количество полных сотен n / 100.</w:t>
            </w:r>
          </w:p>
        </w:tc>
      </w:tr>
      <w:tr w14:paraId="030F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AE062">
            <w:pPr>
              <w:spacing w:after="0" w:line="240" w:lineRule="auto"/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D6F7D">
            <w:pPr>
              <w:spacing w:after="0" w:line="240" w:lineRule="auto"/>
            </w:pPr>
            <w:r>
              <w:t>Ввести n. Получить две последние цифры n % 100.</w:t>
            </w:r>
          </w:p>
        </w:tc>
      </w:tr>
      <w:tr w14:paraId="16E19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081B7">
            <w:pPr>
              <w:spacing w:after="0" w:line="240" w:lineRule="auto"/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44F71">
            <w:pPr>
              <w:spacing w:after="0" w:line="240" w:lineRule="auto"/>
            </w:pPr>
            <w:r>
              <w:t>Ввести a и b типа int. Вывести частное и остаток, каждый с подписью.</w:t>
            </w:r>
          </w:p>
        </w:tc>
      </w:tr>
      <w:tr w14:paraId="1902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EE055">
            <w:pPr>
              <w:spacing w:after="0" w:line="240" w:lineRule="auto"/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83173">
            <w:pPr>
              <w:spacing w:after="0" w:line="240" w:lineRule="auto"/>
            </w:pPr>
            <w:r>
              <w:t>Ввести a и b типа double. Вывести их среднее арифметическое.</w:t>
            </w:r>
          </w:p>
        </w:tc>
      </w:tr>
      <w:tr w14:paraId="0CA9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8B952">
            <w:pPr>
              <w:spacing w:after="0" w:line="240" w:lineRule="auto"/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480AD">
            <w:pPr>
              <w:spacing w:after="0" w:line="240" w:lineRule="auto"/>
            </w:pPr>
            <w:r>
              <w:t>Ввести a и b. Вывести floor((a + b) / 2).</w:t>
            </w:r>
          </w:p>
        </w:tc>
      </w:tr>
      <w:tr w14:paraId="0186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08017">
            <w:pPr>
              <w:spacing w:after="0" w:line="240" w:lineRule="auto"/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75DDB">
            <w:pPr>
              <w:spacing w:after="0" w:line="240" w:lineRule="auto"/>
            </w:pPr>
            <w:r>
              <w:t>Ввести a и b. Вывести ceil((a + b) / 2).</w:t>
            </w:r>
          </w:p>
        </w:tc>
      </w:tr>
    </w:tbl>
    <w:p w14:paraId="5D7CC705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55205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2621C98">
            <w:pPr>
              <w:jc w:val="center"/>
            </w:pPr>
            <w:r>
              <w:rPr>
                <w:b/>
                <w:color w:val="20223B"/>
                <w:sz w:val="21"/>
              </w:rPr>
              <w:t>Распределение: группа 1 — варианты 1A–24A; группа 2 — варианты 1B–24B.</w:t>
            </w:r>
          </w:p>
        </w:tc>
      </w:tr>
    </w:tbl>
    <w:p w14:paraId="5C8DE636"/>
    <w:p w14:paraId="38120B34">
      <w:r>
        <w:br w:type="page"/>
      </w:r>
    </w:p>
    <w:p w14:paraId="565B6CDC">
      <w:pPr>
        <w:pStyle w:val="2"/>
      </w:pPr>
      <w:r>
        <w:t>Что сдаёт студент</w:t>
      </w:r>
    </w:p>
    <w:p w14:paraId="5023C0F5">
      <w:pPr>
        <w:pStyle w:val="22"/>
        <w:spacing w:after="40"/>
      </w:pPr>
      <w:r>
        <w:t>ответы заданий 1–2;</w:t>
      </w:r>
    </w:p>
    <w:p w14:paraId="39798430">
      <w:pPr>
        <w:pStyle w:val="22"/>
        <w:spacing w:after="40"/>
      </w:pPr>
      <w:r>
        <w:t>программу по блок-схеме из задания 3;</w:t>
      </w:r>
    </w:p>
    <w:p w14:paraId="1AF6CE1F">
      <w:pPr>
        <w:pStyle w:val="22"/>
        <w:spacing w:after="40"/>
      </w:pPr>
      <w:r>
        <w:t>программу для разложения числа из задания 4;</w:t>
      </w:r>
    </w:p>
    <w:p w14:paraId="1B7A863B">
      <w:pPr>
        <w:pStyle w:val="22"/>
        <w:spacing w:after="40"/>
      </w:pPr>
      <w:r>
        <w:t>результаты по математическим функциям;</w:t>
      </w:r>
    </w:p>
    <w:p w14:paraId="30753881">
      <w:pPr>
        <w:pStyle w:val="22"/>
        <w:spacing w:after="40"/>
      </w:pPr>
      <w:r>
        <w:t>программу по формуле из задания 6;</w:t>
      </w:r>
    </w:p>
    <w:p w14:paraId="34505E3C">
      <w:pPr>
        <w:pStyle w:val="22"/>
        <w:spacing w:after="40"/>
      </w:pPr>
      <w:r>
        <w:t>объяснение и исправления задания 7;</w:t>
      </w:r>
    </w:p>
    <w:p w14:paraId="29C36D97">
      <w:pPr>
        <w:pStyle w:val="22"/>
        <w:spacing w:after="40"/>
      </w:pPr>
      <w:r>
        <w:t>индивидуальную программу своего варианта;</w:t>
      </w:r>
    </w:p>
    <w:p w14:paraId="0205CB64">
      <w:pPr>
        <w:pStyle w:val="22"/>
        <w:spacing w:after="40"/>
      </w:pPr>
      <w:r>
        <w:t>минимум 2 теста и скриншот запуска в Visual Studio.</w:t>
      </w:r>
    </w:p>
    <w:p w14:paraId="64A38BEC">
      <w:pPr>
        <w:pStyle w:val="2"/>
      </w:pPr>
      <w:r>
        <w:t>Короткая защита</w:t>
      </w:r>
    </w:p>
    <w:p w14:paraId="5F16557B">
      <w:pPr>
        <w:pStyle w:val="27"/>
        <w:spacing w:before="0" w:after="80" w:line="252" w:lineRule="auto"/>
      </w:pPr>
      <w:r>
        <w:rPr>
          <w:rFonts w:ascii="Aptos" w:hAnsi="Aptos" w:eastAsia="Aptos"/>
          <w:b w:val="0"/>
          <w:color w:val="20223B"/>
          <w:sz w:val="21"/>
        </w:rPr>
        <w:t>1. Для количества минут и цифр числа выбран int, потому что это целые значения; double нужен там, где возможна дробная часть.</w:t>
      </w:r>
    </w:p>
    <w:p w14:paraId="68689E3F">
      <w:pPr>
        <w:pStyle w:val="27"/>
        <w:spacing w:before="0" w:after="80" w:line="252" w:lineRule="auto"/>
      </w:pPr>
      <w:r>
        <w:rPr>
          <w:rFonts w:ascii="Aptos" w:hAnsi="Aptos" w:eastAsia="Aptos"/>
          <w:b w:val="0"/>
          <w:color w:val="20223B"/>
          <w:sz w:val="21"/>
        </w:rPr>
        <w:t>2. Оператор / находит частное, а % — остаток от целочисленного деления.</w:t>
      </w:r>
    </w:p>
    <w:p w14:paraId="51E186F8">
      <w:pPr>
        <w:pStyle w:val="27"/>
        <w:spacing w:before="0" w:after="80" w:line="252" w:lineRule="auto"/>
      </w:pPr>
      <w:r>
        <w:rPr>
          <w:rFonts w:ascii="Aptos" w:hAnsi="Aptos" w:eastAsia="Aptos"/>
          <w:b w:val="0"/>
          <w:color w:val="20223B"/>
          <w:sz w:val="21"/>
        </w:rPr>
        <w:t>3. При 7 / 2 результат равен 3, при 7.0 / 2 результат равен 3.5.</w:t>
      </w:r>
    </w:p>
    <w:p w14:paraId="6C865124">
      <w:pPr>
        <w:pStyle w:val="27"/>
        <w:spacing w:before="0" w:after="80" w:line="252" w:lineRule="auto"/>
      </w:pPr>
      <w:r>
        <w:rPr>
          <w:rFonts w:ascii="Aptos" w:hAnsi="Aptos" w:eastAsia="Aptos"/>
          <w:b w:val="0"/>
          <w:color w:val="20223B"/>
          <w:sz w:val="21"/>
        </w:rPr>
        <w:t>4. В задании 6 использованы sqrt() для квадратного корня и pow() для возведения в степень. В варианте 5А используются / и % для выделения цифр.</w:t>
      </w:r>
    </w:p>
    <w:p w14:paraId="5174E0C6">
      <w:pPr>
        <w:pStyle w:val="27"/>
        <w:spacing w:before="0" w:after="80" w:line="252" w:lineRule="auto"/>
      </w:pPr>
      <w:r>
        <w:rPr>
          <w:rFonts w:ascii="Aptos" w:hAnsi="Aptos" w:eastAsia="Aptos"/>
          <w:b w:val="0"/>
          <w:color w:val="20223B"/>
          <w:sz w:val="21"/>
        </w:rPr>
        <w:t>5. Индивидуальная программа проверена на значениях 583 и 901; результаты совпали с ожидаемыми.</w:t>
      </w:r>
    </w:p>
    <w:p w14:paraId="5DF42985">
      <w:pPr>
        <w:pStyle w:val="2"/>
      </w:pPr>
      <w:r>
        <w:t>Критерии оценивания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37937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79FE2D10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0B625CE4">
            <w:pPr>
              <w:spacing w:after="0" w:line="240" w:lineRule="auto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2B73FC20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6E88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5BC2B3">
            <w:pPr>
              <w:spacing w:after="0" w:line="240" w:lineRule="auto"/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84E009">
            <w:pPr>
              <w:spacing w:after="0" w:line="240" w:lineRule="auto"/>
            </w:pPr>
            <w: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0F4BFB">
            <w:pPr>
              <w:spacing w:after="0" w:line="240" w:lineRule="auto"/>
            </w:pPr>
            <w:r>
              <w:t>10</w:t>
            </w:r>
          </w:p>
        </w:tc>
      </w:tr>
      <w:tr w14:paraId="716E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A192DC">
            <w:pPr>
              <w:spacing w:after="0" w:line="240" w:lineRule="auto"/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7430DD">
            <w:pPr>
              <w:spacing w:after="0" w:line="240" w:lineRule="auto"/>
            </w:pPr>
            <w:r>
              <w:t>Понимание int/int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07E1B7">
            <w:pPr>
              <w:spacing w:after="0" w:line="240" w:lineRule="auto"/>
            </w:pPr>
            <w:r>
              <w:t>15</w:t>
            </w:r>
          </w:p>
        </w:tc>
      </w:tr>
      <w:tr w14:paraId="024A3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1D47F6">
            <w:pPr>
              <w:spacing w:after="0" w:line="240" w:lineRule="auto"/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9EFC24">
            <w:pPr>
              <w:spacing w:after="0" w:line="240" w:lineRule="auto"/>
            </w:pPr>
            <w: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FEDC553">
            <w:pPr>
              <w:spacing w:after="0" w:line="240" w:lineRule="auto"/>
            </w:pPr>
            <w:r>
              <w:t>15</w:t>
            </w:r>
          </w:p>
        </w:tc>
      </w:tr>
      <w:tr w14:paraId="735E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ED48E97">
            <w:pPr>
              <w:spacing w:after="0" w:line="240" w:lineRule="auto"/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3DB565">
            <w:pPr>
              <w:spacing w:after="0" w:line="240" w:lineRule="auto"/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7A1AB92">
            <w:pPr>
              <w:spacing w:after="0" w:line="240" w:lineRule="auto"/>
            </w:pPr>
            <w:r>
              <w:t>15</w:t>
            </w:r>
          </w:p>
        </w:tc>
      </w:tr>
      <w:tr w14:paraId="2288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A0890F">
            <w:pPr>
              <w:spacing w:after="0" w:line="240" w:lineRule="auto"/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B3502B">
            <w:pPr>
              <w:spacing w:after="0" w:line="240" w:lineRule="auto"/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BF9E98">
            <w:pPr>
              <w:spacing w:after="0" w:line="240" w:lineRule="auto"/>
            </w:pPr>
            <w:r>
              <w:t>15</w:t>
            </w:r>
          </w:p>
        </w:tc>
      </w:tr>
      <w:tr w14:paraId="28B4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F62050">
            <w:pPr>
              <w:spacing w:after="0" w:line="240" w:lineRule="auto"/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30ADA3">
            <w:pPr>
              <w:spacing w:after="0" w:line="240" w:lineRule="auto"/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681FEB">
            <w:pPr>
              <w:spacing w:after="0" w:line="240" w:lineRule="auto"/>
            </w:pPr>
            <w:r>
              <w:t>10</w:t>
            </w:r>
          </w:p>
        </w:tc>
      </w:tr>
      <w:tr w14:paraId="46CC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210CBA">
            <w:pPr>
              <w:spacing w:after="0" w:line="240" w:lineRule="auto"/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B09666">
            <w:pPr>
              <w:spacing w:after="0" w:line="240" w:lineRule="auto"/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E0A19A">
            <w:pPr>
              <w:spacing w:after="0" w:line="240" w:lineRule="auto"/>
            </w:pPr>
            <w:r>
              <w:t>5</w:t>
            </w:r>
          </w:p>
        </w:tc>
      </w:tr>
      <w:tr w14:paraId="142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4CDE8FC">
            <w:pPr>
              <w:spacing w:after="0" w:line="240" w:lineRule="auto"/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427D77">
            <w:pPr>
              <w:spacing w:after="0" w:line="240" w:lineRule="auto"/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086A7B">
            <w:pPr>
              <w:spacing w:after="0" w:line="240" w:lineRule="auto"/>
            </w:pPr>
            <w:r>
              <w:t>10</w:t>
            </w:r>
          </w:p>
        </w:tc>
      </w:tr>
      <w:tr w14:paraId="60D3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1C9990E">
            <w:pPr>
              <w:spacing w:after="0" w:line="240" w:lineRule="auto"/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D093D3">
            <w:pPr>
              <w:spacing w:after="0" w:line="240" w:lineRule="auto"/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60DCEF">
            <w:pPr>
              <w:spacing w:after="0" w:line="240" w:lineRule="auto"/>
            </w:pPr>
            <w:r>
              <w:t>5</w:t>
            </w:r>
          </w:p>
        </w:tc>
      </w:tr>
      <w:tr w14:paraId="471BE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ECFFD9"/>
          </w:tcPr>
          <w:p w14:paraId="210FEDA8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45A7D651">
            <w:pPr>
              <w:spacing w:after="0" w:line="240" w:lineRule="auto"/>
            </w:pPr>
          </w:p>
        </w:tc>
        <w:tc>
          <w:tcPr>
            <w:tcW w:w="3475" w:type="dxa"/>
            <w:shd w:val="clear" w:color="auto" w:fill="ECFFD9"/>
          </w:tcPr>
          <w:p w14:paraId="73D4C228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A40F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F79E4C1">
            <w:pPr>
              <w:jc w:val="center"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44A78C2E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100 баловв </w:t>
      </w:r>
      <w:r>
        <w:rPr>
          <w:rFonts w:hint="default"/>
          <w:lang w:val="en-US"/>
        </w:rPr>
        <w:t>pleaseeeee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822" w:right="907" w:bottom="822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6BAEF">
    <w:pPr>
      <w:pStyle w:val="26"/>
      <w:jc w:val="center"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EE4D0">
    <w:pPr>
      <w:pStyle w:val="19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33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2A87"/>
      <w:sz w:val="30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6F4BD8"/>
      <w:sz w:val="25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F2A87"/>
      <w:spacing w:val="5"/>
      <w:kern w:val="28"/>
      <w:sz w:val="4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Code"/>
    <w:uiPriority w:val="0"/>
    <w:pPr>
      <w:spacing w:after="200" w:line="276" w:lineRule="auto"/>
    </w:pPr>
    <w:rPr>
      <w:rFonts w:ascii="Consolas" w:hAnsi="Consolas" w:eastAsiaTheme="minorEastAsia" w:cstheme="minorBidi"/>
      <w:color w:val="20223B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1565</Words>
  <Characters>7549</Characters>
  <Lines>0</Lines>
  <Paragraphs>0</Paragraphs>
  <TotalTime>1</TotalTime>
  <ScaleCrop>false</ScaleCrop>
  <LinksUpToDate>false</LinksUpToDate>
  <CharactersWithSpaces>8890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Хамидов Дамир</dc:creator>
  <dc:description>generated by python-docx</dc:description>
  <cp:lastModifiedBy>Дамир Хамидов</cp:lastModifiedBy>
  <dcterms:modified xsi:type="dcterms:W3CDTF">2026-09-22T06:53:22Z</dcterms:modified>
  <dc:subject>Выполненная работа Хамидов Дамир группа 20 РПО</dc:subject>
  <dc:title>СРСП Типы данных и математические функции C++ Вариант 5А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eyJoZGlkIjoiZDIxN2RjZGQyOTExOWJkMzBiMGVlNmFlZDRlMzMxNWIiLCJ1c2VySWQiOiI1MzYwMTM0MzQwMTg1In0=</vt:lpwstr>
  </property>
  <property fmtid="{D5CDD505-2E9C-101B-9397-08002B2CF9AE}" pid="3" name="KSOProductBuildVer">
    <vt:lpwstr>1049-12.1.0.28485</vt:lpwstr>
  </property>
  <property fmtid="{D5CDD505-2E9C-101B-9397-08002B2CF9AE}" pid="4" name="ICV">
    <vt:lpwstr>220911AB321E4D9693D4534D94F5D52C_12</vt:lpwstr>
  </property>
</Properties>
</file>