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44119">
      <w:pPr>
        <w:jc w:val="center"/>
      </w:pPr>
      <w:r>
        <w:rPr>
          <w:b/>
          <w:color w:val="7F61DD"/>
          <w:sz w:val="28"/>
        </w:rPr>
        <w:t>ЛАБОРАТОРНО-ПРАКТИЧЕСКАЯ РАБОТА</w:t>
      </w:r>
    </w:p>
    <w:p w14:paraId="77B2EB4B">
      <w:pPr>
        <w:pStyle w:val="26"/>
        <w:jc w:val="center"/>
      </w:pPr>
      <w:r>
        <w:t>Программирование линейных вычислений на C++</w:t>
      </w:r>
    </w:p>
    <w:p w14:paraId="7B32774A">
      <w:pPr>
        <w:jc w:val="center"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65713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EAADDC5">
            <w:pPr>
              <w:jc w:val="center"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 w14:paraId="45645FDC">
      <w:pPr>
        <w:spacing w:after="40"/>
      </w:pP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7ADE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07CEDD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71E319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Змейков Егор</w:t>
            </w:r>
          </w:p>
        </w:tc>
      </w:tr>
      <w:tr w14:paraId="035E9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0A1D56C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6D3792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20РПО</w:t>
            </w:r>
          </w:p>
        </w:tc>
      </w:tr>
      <w:tr w14:paraId="0E61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0F86B8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15452D">
            <w:pPr>
              <w:spacing w:after="0" w:line="240" w:lineRule="auto"/>
            </w:pPr>
          </w:p>
        </w:tc>
      </w:tr>
      <w:tr w14:paraId="111F0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F1E77A">
            <w:pPr>
              <w:spacing w:after="0" w:line="240" w:lineRule="auto"/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82D493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22 09 2026</w:t>
            </w:r>
          </w:p>
        </w:tc>
      </w:tr>
    </w:tbl>
    <w:p w14:paraId="4C00534B"/>
    <w:p w14:paraId="0BE21E56">
      <w:pPr>
        <w:pStyle w:val="2"/>
        <w:keepNext/>
      </w:pPr>
      <w:r>
        <w:t>Что необходимо уметь до начала работы</w:t>
      </w:r>
    </w:p>
    <w:p w14:paraId="71D91888">
      <w:pPr>
        <w:pStyle w:val="23"/>
      </w:pPr>
      <w:r>
        <w:t>создавать простую консольную программу в Visual Studio;</w:t>
      </w:r>
    </w:p>
    <w:p w14:paraId="3CBFAFBD">
      <w:pPr>
        <w:pStyle w:val="23"/>
      </w:pPr>
      <w:r>
        <w:t>объявлять переменные int и double;</w:t>
      </w:r>
    </w:p>
    <w:p w14:paraId="6091E0E3">
      <w:pPr>
        <w:pStyle w:val="23"/>
      </w:pPr>
      <w:r>
        <w:t>вводить значения через cin и выводить через cout;</w:t>
      </w:r>
    </w:p>
    <w:p w14:paraId="6E358A95">
      <w:pPr>
        <w:pStyle w:val="23"/>
      </w:pPr>
      <w:r>
        <w:t>использовать операции +, -, *, /, %;</w:t>
      </w:r>
    </w:p>
    <w:p w14:paraId="1EE338C7">
      <w:pPr>
        <w:pStyle w:val="23"/>
      </w:pPr>
      <w:r>
        <w:t>понимать порядок выполнения арифметических операций.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D4D4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0E503EAC">
            <w:pPr>
              <w:jc w:val="center"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 w14:paraId="788C77A7">
      <w:pPr>
        <w:spacing w:after="40"/>
      </w:pPr>
    </w:p>
    <w:p w14:paraId="14278665">
      <w:pPr>
        <w:pStyle w:val="2"/>
        <w:keepNext/>
      </w:pPr>
      <w:r>
        <w:t>1. Разминка: предскажите результат</w:t>
      </w:r>
    </w:p>
    <w:p w14:paraId="37477934">
      <w:r>
        <w:t>Сначала запишите ожидаемый результат, затем проверьте его запуском программы.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76F6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ACCC21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+ b;</w:t>
            </w:r>
          </w:p>
        </w:tc>
      </w:tr>
    </w:tbl>
    <w:p w14:paraId="687989D3">
      <w:pPr>
        <w:spacing w:after="40"/>
      </w:pPr>
    </w:p>
    <w:p w14:paraId="59BA41F9">
      <w:r>
        <w:t>Результат: _______</w:t>
      </w:r>
      <w:r>
        <w:rPr>
          <w:rFonts w:hint="default"/>
          <w:lang w:val="en-US"/>
        </w:rPr>
        <w:t>11</w:t>
      </w:r>
      <w:r>
        <w:t>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6E7CB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24168D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* b;</w:t>
            </w:r>
          </w:p>
        </w:tc>
      </w:tr>
    </w:tbl>
    <w:p w14:paraId="09BE42C1">
      <w:pPr>
        <w:spacing w:after="40"/>
      </w:pPr>
    </w:p>
    <w:p w14:paraId="1A371AA6">
      <w:r>
        <w:t>Результат: ______</w:t>
      </w:r>
      <w:r>
        <w:rPr>
          <w:rFonts w:hint="default"/>
          <w:lang w:val="en-US"/>
        </w:rPr>
        <w:t>24</w:t>
      </w:r>
      <w:r>
        <w:t>____________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D51F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A2D1D0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/ b;</w:t>
            </w:r>
          </w:p>
        </w:tc>
      </w:tr>
    </w:tbl>
    <w:p w14:paraId="0A773775">
      <w:pPr>
        <w:spacing w:after="40"/>
      </w:pPr>
    </w:p>
    <w:p w14:paraId="3D0A932D">
      <w:r>
        <w:t>Результат: _________</w:t>
      </w:r>
      <w:r>
        <w:rPr>
          <w:rFonts w:hint="default"/>
          <w:lang w:val="en-US"/>
        </w:rPr>
        <w:t>2</w:t>
      </w:r>
      <w:r>
        <w:t>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75678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55954E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a % b;</w:t>
            </w:r>
          </w:p>
        </w:tc>
      </w:tr>
    </w:tbl>
    <w:p w14:paraId="6CCE2161">
      <w:pPr>
        <w:spacing w:after="40"/>
      </w:pPr>
    </w:p>
    <w:p w14:paraId="667B9005">
      <w:r>
        <w:t>Результат: ________</w:t>
      </w:r>
      <w:r>
        <w:rPr>
          <w:rFonts w:hint="default"/>
          <w:lang w:val="en-US"/>
        </w:rPr>
        <w:t>2</w:t>
      </w:r>
      <w:r>
        <w:t>__________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4B2F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F66129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cout &lt;&lt; (2 + 3) * 4;</w:t>
            </w:r>
          </w:p>
        </w:tc>
      </w:tr>
    </w:tbl>
    <w:p w14:paraId="14BFDF27">
      <w:pPr>
        <w:spacing w:after="40"/>
      </w:pPr>
    </w:p>
    <w:p w14:paraId="0D3884EA">
      <w:r>
        <w:t>Почему результаты отличаются? ___</w:t>
      </w:r>
      <w:r>
        <w:rPr>
          <w:rFonts w:hint="default"/>
          <w:lang w:val="ru-RU"/>
        </w:rPr>
        <w:t>из за скобок</w:t>
      </w:r>
      <w:r>
        <w:t>_________________________________________________________</w:t>
      </w:r>
    </w:p>
    <w:p w14:paraId="06103516">
      <w:pPr>
        <w:pStyle w:val="2"/>
        <w:keepNext/>
      </w:pPr>
      <w:r>
        <w:t>2. Соберите программу</w:t>
      </w:r>
    </w:p>
    <w:p w14:paraId="1250757D">
      <w:r>
        <w:t>Строки программы перепутаны. Расположите их в правильном порядке внутри функции main().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3BDC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2CF87B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cin &gt;&gt; a &gt;&gt; b;</w:t>
            </w:r>
          </w:p>
        </w:tc>
      </w:tr>
    </w:tbl>
    <w:p w14:paraId="72730AF3">
      <w:pPr>
        <w:spacing w:after="4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3DF0C2F2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A27F9BF">
            <w:pPr>
              <w:jc w:val="center"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4A44A578">
      <w:pPr>
        <w:spacing w:after="40"/>
      </w:pPr>
      <w:r>
        <w:drawing>
          <wp:inline distT="0" distB="0" distL="114300" distR="114300">
            <wp:extent cx="6576695" cy="2332990"/>
            <wp:effectExtent l="0" t="0" r="6985" b="1397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669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3FE3">
      <w:pPr>
        <w:pStyle w:val="2"/>
        <w:keepNext/>
      </w:pPr>
      <w:r>
        <w:t>3. Образец: программа по условию</w:t>
      </w:r>
    </w:p>
    <w:p w14:paraId="1BFA3E2F">
      <w:r>
        <w:t>Задача: пользователь вводит длину и ширину прямоугольника. Необходимо вычислить его площадь.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1A47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27C8F9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CBF609">
            <w:pPr>
              <w:spacing w:after="0" w:line="240" w:lineRule="auto"/>
            </w:pPr>
            <w:r>
              <w:t>a, b</w:t>
            </w:r>
          </w:p>
        </w:tc>
      </w:tr>
      <w:tr w14:paraId="6338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7CDAEA">
            <w:pPr>
              <w:spacing w:after="0" w:line="240" w:lineRule="auto"/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330991">
            <w:pPr>
              <w:spacing w:after="0" w:line="240" w:lineRule="auto"/>
            </w:pPr>
            <w:r>
              <w:t>double</w:t>
            </w:r>
          </w:p>
        </w:tc>
      </w:tr>
      <w:tr w14:paraId="00329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BF0937D">
            <w:pPr>
              <w:spacing w:after="0" w:line="240" w:lineRule="auto"/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CF1752">
            <w:pPr>
              <w:spacing w:after="0" w:line="240" w:lineRule="auto"/>
            </w:pPr>
            <w:r>
              <w:t>S = a * b</w:t>
            </w:r>
          </w:p>
        </w:tc>
      </w:tr>
      <w:tr w14:paraId="38B43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FF15A6">
            <w:pPr>
              <w:spacing w:after="0" w:line="240" w:lineRule="auto"/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345AFA">
            <w:pPr>
              <w:spacing w:after="0" w:line="240" w:lineRule="auto"/>
            </w:pPr>
            <w:r>
              <w:t>S</w:t>
            </w:r>
          </w:p>
        </w:tc>
      </w:tr>
    </w:tbl>
    <w:p w14:paraId="71B1B500">
      <w:pPr>
        <w:jc w:val="center"/>
      </w:pPr>
      <w:r>
        <w:drawing>
          <wp:inline distT="0" distB="0" distL="114300" distR="114300">
            <wp:extent cx="3167380" cy="383095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55BEF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2FF253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{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 w14:paraId="2C027000">
      <w:pPr>
        <w:spacing w:after="40"/>
      </w:pPr>
      <w:r>
        <w:drawing>
          <wp:inline distT="0" distB="0" distL="114300" distR="114300">
            <wp:extent cx="6579870" cy="2839085"/>
            <wp:effectExtent l="0" t="0" r="3810" b="1079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F6DF">
      <w:pPr>
        <w:pStyle w:val="2"/>
        <w:keepNext/>
      </w:pPr>
      <w:r>
        <w:t>4. Напишите программу по блок-схеме</w:t>
      </w:r>
    </w:p>
    <w:p w14:paraId="3F1795FE">
      <w:r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 w14:paraId="31CA4928">
      <w:pPr>
        <w:jc w:val="center"/>
      </w:pPr>
      <w:r>
        <w:drawing>
          <wp:inline distT="0" distB="0" distL="114300" distR="114300">
            <wp:extent cx="3779520" cy="4571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1F7F">
      <w:pPr>
        <w:pStyle w:val="23"/>
      </w:pPr>
      <w:r>
        <w:t>price — цена одного товара;</w:t>
      </w:r>
    </w:p>
    <w:p w14:paraId="0CAB3F83">
      <w:pPr>
        <w:pStyle w:val="23"/>
      </w:pPr>
      <w:r>
        <w:t>count — количество товара;</w:t>
      </w:r>
    </w:p>
    <w:p w14:paraId="7E07A7EC">
      <w:pPr>
        <w:pStyle w:val="23"/>
      </w:pPr>
      <w:r>
        <w:t>total — итоговая стоимость покупки.</w:t>
      </w:r>
    </w:p>
    <w:p w14:paraId="03F2DD89">
      <w:r>
        <w:t>Место для кода:</w:t>
      </w:r>
    </w:p>
    <w:p w14:paraId="3D257A44">
      <w:r>
        <w:t>___________________</w:t>
      </w:r>
      <w:r>
        <w:drawing>
          <wp:inline distT="0" distB="0" distL="114300" distR="114300">
            <wp:extent cx="6576060" cy="3797935"/>
            <wp:effectExtent l="0" t="0" r="7620" b="1206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_____________________________________________________________</w:t>
      </w:r>
    </w:p>
    <w:p w14:paraId="28D7E089">
      <w:r>
        <w:t>________________________________________________________________________________</w:t>
      </w:r>
    </w:p>
    <w:p w14:paraId="15D61624">
      <w:r>
        <w:t>________________________________________________________________________________</w:t>
      </w:r>
    </w:p>
    <w:p w14:paraId="09923FB9">
      <w:r>
        <w:t>________________________________________________________________________________</w:t>
      </w:r>
    </w:p>
    <w:p w14:paraId="53D47839">
      <w:r>
        <w:t>________________________________________________________________________________</w:t>
      </w:r>
    </w:p>
    <w:p w14:paraId="40AB31E0">
      <w:r>
        <w:t>________________________________________________________________________________</w:t>
      </w:r>
    </w:p>
    <w:p w14:paraId="0F7FB124">
      <w:r>
        <w:t>________________________________________________________________________________</w:t>
      </w:r>
    </w:p>
    <w:p w14:paraId="4C37AFE1">
      <w:r>
        <w:t>________________________________________________________________________________</w:t>
      </w:r>
    </w:p>
    <w:p w14:paraId="34444167">
      <w:pPr>
        <w:pStyle w:val="2"/>
        <w:keepNext/>
      </w:pPr>
      <w:r>
        <w:t>5. Ещё одна программа по блок-схеме</w:t>
      </w:r>
    </w:p>
    <w:p w14:paraId="0D1A7B0E">
      <w:r>
        <w:t>Составьте программу, которая вводит три числа и вычисляет их среднее арифметическое.</w:t>
      </w:r>
    </w:p>
    <w:p w14:paraId="15426BCD">
      <w:pPr>
        <w:jc w:val="center"/>
      </w:pPr>
      <w:r>
        <w:drawing>
          <wp:inline distT="0" distB="0" distL="114300" distR="114300">
            <wp:extent cx="3779520" cy="45713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099D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B27D4FB">
            <w:pPr>
              <w:jc w:val="center"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093FDD55">
      <w:pPr>
        <w:spacing w:after="40"/>
      </w:pPr>
      <w:r>
        <w:drawing>
          <wp:inline distT="0" distB="0" distL="114300" distR="114300">
            <wp:extent cx="6581775" cy="4337685"/>
            <wp:effectExtent l="0" t="0" r="1905" b="571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98FF4">
      <w:pPr>
        <w:pStyle w:val="2"/>
        <w:keepNext/>
      </w:pPr>
      <w:r>
        <w:t>6. Найдите и исправьте ошибки</w:t>
      </w:r>
    </w:p>
    <w:p w14:paraId="43097A8C">
      <w:r>
        <w:t>Найдите ошибки, исправьте программу и запустите её.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44A2B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CF06D3"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{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 w:type="textWrapping"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 w14:paraId="028A3472">
      <w:pPr>
        <w:spacing w:after="40"/>
      </w:pPr>
    </w:p>
    <w:p w14:paraId="0F0AA1B4">
      <w:r>
        <w:t>Ошибки:</w:t>
      </w:r>
    </w:p>
    <w:p w14:paraId="69333AB3">
      <w:pPr>
        <w:pStyle w:val="3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ru-RU"/>
        </w:rPr>
        <w:t>1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 xml:space="preserve">Неверный оператор для </w:t>
      </w:r>
      <w:r>
        <w:rPr>
          <w:rStyle w:val="14"/>
          <w:b/>
          <w:bCs/>
        </w:rPr>
        <w:t>cin</w:t>
      </w:r>
      <w:r>
        <w:t xml:space="preserve">: Написано </w:t>
      </w:r>
      <w:r>
        <w:rPr>
          <w:rStyle w:val="14"/>
        </w:rPr>
        <w:t>cin &lt;&lt; a &lt;&lt; b;</w:t>
      </w:r>
      <w:r>
        <w:t xml:space="preserve"> (стрелочки влево). Для ввода информации через </w:t>
      </w:r>
      <w:r>
        <w:rPr>
          <w:rStyle w:val="14"/>
        </w:rPr>
        <w:t>cin</w:t>
      </w:r>
      <w:r>
        <w:t xml:space="preserve"> нужно использовать оператор </w:t>
      </w:r>
      <w:r>
        <w:rPr>
          <w:rStyle w:val="14"/>
          <w:b/>
          <w:bCs/>
        </w:rPr>
        <w:t>&gt;&gt;</w:t>
      </w:r>
      <w:r>
        <w:t xml:space="preserve"> (стрелочки вправо): </w:t>
      </w:r>
      <w:r>
        <w:rPr>
          <w:rStyle w:val="14"/>
        </w:rPr>
        <w:t>cin &gt;&gt; a &gt;&gt; b;</w:t>
      </w:r>
      <w:r>
        <w:t>.</w:t>
      </w:r>
    </w:p>
    <w:p w14:paraId="5BB38259">
      <w:pPr>
        <w:pStyle w:val="3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ru-RU"/>
        </w:rPr>
        <w:t>2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 xml:space="preserve">Необъявленная переменная </w:t>
      </w:r>
      <w:r>
        <w:rPr>
          <w:rStyle w:val="14"/>
          <w:b/>
          <w:bCs/>
        </w:rPr>
        <w:t>s</w:t>
      </w:r>
      <w:r>
        <w:t xml:space="preserve">: Вы пытаетесь использовать переменную </w:t>
      </w:r>
      <w:r>
        <w:rPr>
          <w:rStyle w:val="14"/>
        </w:rPr>
        <w:t>s = a + b;</w:t>
      </w:r>
      <w:r>
        <w:t xml:space="preserve">, но нигде выше не указали её тип. Её нужно объявить: </w:t>
      </w:r>
      <w:r>
        <w:rPr>
          <w:rStyle w:val="14"/>
        </w:rPr>
        <w:t>int s;</w:t>
      </w:r>
      <w:r>
        <w:t xml:space="preserve"> или </w:t>
      </w:r>
      <w:r>
        <w:rPr>
          <w:rStyle w:val="14"/>
        </w:rPr>
        <w:t>int s = a + b;</w:t>
      </w:r>
      <w:r>
        <w:t>.</w:t>
      </w:r>
    </w:p>
    <w:p w14:paraId="5517EAB4">
      <w:pPr>
        <w:pStyle w:val="31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lang w:val="ru-RU"/>
        </w:rPr>
        <w:t>3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 xml:space="preserve">Неверный оператор для </w:t>
      </w:r>
      <w:r>
        <w:rPr>
          <w:rStyle w:val="14"/>
          <w:b/>
          <w:bCs/>
        </w:rPr>
        <w:t>cout</w:t>
      </w:r>
      <w:r>
        <w:t xml:space="preserve">: Написано </w:t>
      </w:r>
      <w:r>
        <w:rPr>
          <w:rStyle w:val="14"/>
        </w:rPr>
        <w:t>cout &gt;&gt; "Сумма = " &gt;&gt; s;</w:t>
      </w:r>
      <w:r>
        <w:t xml:space="preserve"> (стрелочки вправо). Для вывода информации через </w:t>
      </w:r>
      <w:r>
        <w:rPr>
          <w:rStyle w:val="14"/>
        </w:rPr>
        <w:t>cout</w:t>
      </w:r>
      <w:r>
        <w:t xml:space="preserve"> нужно использовать оператор </w:t>
      </w:r>
      <w:r>
        <w:rPr>
          <w:rStyle w:val="14"/>
          <w:b/>
          <w:bCs/>
        </w:rPr>
        <w:t>&lt;&lt;</w:t>
      </w:r>
      <w:r>
        <w:t xml:space="preserve"> (стрелочки влево): </w:t>
      </w:r>
      <w:r>
        <w:rPr>
          <w:rStyle w:val="14"/>
        </w:rPr>
        <w:t>cout &lt;&lt; "Сумма = " &lt;&lt; s;</w:t>
      </w:r>
    </w:p>
    <w:p w14:paraId="27A67D7B">
      <w:pPr>
        <w:rPr>
          <w:rFonts w:hint="default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33191984">
      <w:pPr>
        <w:pStyle w:val="2"/>
        <w:keepNext/>
      </w:pPr>
      <w:r>
        <w:t>7. Основная практическая часть</w:t>
      </w:r>
    </w:p>
    <w:p w14:paraId="692E465F">
      <w:pPr>
        <w:pStyle w:val="3"/>
        <w:keepNext/>
      </w:pPr>
      <w:r>
        <w:t>7.1. Периметр прямоугольника</w:t>
      </w:r>
    </w:p>
    <w:p w14:paraId="7AA2B5A2">
      <w:r>
        <w:t>Введите a и b. Вычислите P = 2 * (a + b).</w:t>
      </w:r>
    </w:p>
    <w:p w14:paraId="71F396CB">
      <w:r>
        <w:t>Тестовые данные: ____</w:t>
      </w:r>
      <w:r>
        <w:rPr>
          <w:rFonts w:hint="default"/>
          <w:lang w:val="en-US"/>
        </w:rPr>
        <w:t>a=5</w:t>
      </w:r>
      <w:r>
        <w:t>____________</w:t>
      </w:r>
      <w:r>
        <w:rPr>
          <w:rFonts w:hint="default"/>
          <w:lang w:val="en-US"/>
        </w:rPr>
        <w:t>b=10</w:t>
      </w:r>
      <w:r>
        <w:t>__________    Результат: ___________</w:t>
      </w:r>
      <w:r>
        <w:rPr>
          <w:rFonts w:hint="default"/>
          <w:lang w:val="en-US"/>
        </w:rPr>
        <w:t>P=30</w:t>
      </w:r>
      <w:r>
        <w:t>_______________</w:t>
      </w:r>
    </w:p>
    <w:p w14:paraId="1B522DE9">
      <w:pPr>
        <w:pStyle w:val="3"/>
        <w:keepNext/>
      </w:pPr>
      <w:r>
        <w:t>7.2. Стоимость покупки</w:t>
      </w:r>
    </w:p>
    <w:p w14:paraId="715EE823">
      <w:r>
        <w:t>Введите price и count. Вычислите total = price * count.</w:t>
      </w:r>
    </w:p>
    <w:p w14:paraId="0A9E6C1E">
      <w:r>
        <w:t>Тестовые данные: ________</w:t>
      </w:r>
      <w:r>
        <w:rPr>
          <w:rFonts w:hint="default"/>
          <w:lang w:val="en-US"/>
        </w:rPr>
        <w:t>price=150.5</w:t>
      </w:r>
      <w:r>
        <w:t>___________</w:t>
      </w:r>
      <w:r>
        <w:rPr>
          <w:rFonts w:hint="default"/>
          <w:lang w:val="en-US"/>
        </w:rPr>
        <w:t>count=3</w:t>
      </w:r>
      <w:r>
        <w:t>_______    Результат: _____________</w:t>
      </w:r>
      <w:r>
        <w:rPr>
          <w:rFonts w:hint="default"/>
          <w:lang w:val="en-US"/>
        </w:rPr>
        <w:t>451.5</w:t>
      </w:r>
      <w:r>
        <w:t>_____________</w:t>
      </w:r>
    </w:p>
    <w:p w14:paraId="6BF5BA88">
      <w:pPr>
        <w:pStyle w:val="3"/>
        <w:keepNext/>
      </w:pPr>
      <w:r>
        <w:t>7.3. Перевод времени</w:t>
      </w:r>
    </w:p>
    <w:p w14:paraId="513A3AF8">
      <w:r>
        <w:t>Введите количество часов. Выведите количество минут и секунд.</w:t>
      </w:r>
    </w:p>
    <w:p w14:paraId="6ACE50F4">
      <w:r>
        <w:t>Тестовые данные: ___________</w:t>
      </w:r>
      <w:r>
        <w:rPr>
          <w:rFonts w:hint="default"/>
          <w:lang w:val="en-US"/>
        </w:rPr>
        <w:t>hours=2</w:t>
      </w:r>
      <w:r>
        <w:t>_______________    Результат: ____</w:t>
      </w:r>
      <w:r>
        <w:rPr>
          <w:lang w:val="ru-RU"/>
        </w:rPr>
        <w:t>м</w:t>
      </w:r>
      <w:r>
        <w:rPr>
          <w:rFonts w:hint="default"/>
          <w:lang w:val="ru-RU"/>
        </w:rPr>
        <w:t>инут</w:t>
      </w:r>
      <w:r>
        <w:rPr>
          <w:rFonts w:hint="default"/>
          <w:lang w:val="en-US"/>
        </w:rPr>
        <w:t>=120</w:t>
      </w:r>
      <w:r>
        <w:t>___________</w:t>
      </w:r>
      <w:r>
        <w:rPr>
          <w:lang w:val="ru-RU"/>
        </w:rPr>
        <w:t>секунд</w:t>
      </w:r>
      <w:r>
        <w:rPr>
          <w:rFonts w:hint="default"/>
          <w:lang w:val="en-US"/>
        </w:rPr>
        <w:t>=7200</w:t>
      </w:r>
      <w:r>
        <w:t>___________</w:t>
      </w:r>
    </w:p>
    <w:p w14:paraId="38DBC050">
      <w:pPr>
        <w:pStyle w:val="3"/>
        <w:keepNext/>
      </w:pPr>
      <w:r>
        <w:t>7.4. Среднее арифметическое</w:t>
      </w:r>
    </w:p>
    <w:p w14:paraId="7AB8ED8B">
      <w:r>
        <w:t>Введите три числа. Вычислите average = (a + b + c) / 3.0.</w:t>
      </w:r>
    </w:p>
    <w:p w14:paraId="0C680081">
      <w:r>
        <w:t>Тестовые данные: _____________</w:t>
      </w:r>
      <w:r>
        <w:rPr>
          <w:rFonts w:ascii="SimSun" w:hAnsi="SimSun" w:eastAsia="SimSun" w:cs="SimSun"/>
          <w:sz w:val="24"/>
          <w:szCs w:val="24"/>
        </w:rPr>
        <w:t>a = 6, b = 7, c = 5</w:t>
      </w:r>
      <w:r>
        <w:t>_____________    Результат: ________</w:t>
      </w:r>
      <w:r>
        <w:rPr>
          <w:rFonts w:ascii="SimSun" w:hAnsi="SimSun" w:eastAsia="SimSun" w:cs="SimSun"/>
          <w:sz w:val="24"/>
          <w:szCs w:val="24"/>
        </w:rPr>
        <w:t>average = 6</w:t>
      </w:r>
      <w:r>
        <w:t>__________________</w:t>
      </w:r>
    </w:p>
    <w:p w14:paraId="6B9647D5">
      <w:pPr>
        <w:pStyle w:val="3"/>
        <w:keepNext/>
      </w:pPr>
      <w:r>
        <w:t>7.5. Последняя цифра</w:t>
      </w:r>
    </w:p>
    <w:p w14:paraId="4CF700BC">
      <w:r>
        <w:t>Введите целое число n. Найдите последнюю цифру: last = n % 10.</w:t>
      </w:r>
    </w:p>
    <w:p w14:paraId="3BA4A946">
      <w:r>
        <w:t>Тестовые данные: _______</w:t>
      </w:r>
      <w:r>
        <w:rPr>
          <w:rFonts w:ascii="SimSun" w:hAnsi="SimSun" w:eastAsia="SimSun" w:cs="SimSun"/>
          <w:sz w:val="24"/>
          <w:szCs w:val="24"/>
        </w:rPr>
        <w:t>n = 457</w:t>
      </w:r>
      <w:r>
        <w:t>___________________    Результат: ________</w:t>
      </w:r>
      <w:r>
        <w:rPr>
          <w:rFonts w:ascii="SimSun" w:hAnsi="SimSun" w:eastAsia="SimSun" w:cs="SimSun"/>
          <w:sz w:val="24"/>
          <w:szCs w:val="24"/>
        </w:rPr>
        <w:t>last = 7</w:t>
      </w:r>
      <w:r>
        <w:t>__________________</w:t>
      </w:r>
    </w:p>
    <w:p w14:paraId="40E699F7">
      <w:pPr>
        <w:pStyle w:val="2"/>
        <w:keepNext/>
      </w:pPr>
      <w:r>
        <w:t>8. Индивидуальное задание</w:t>
      </w:r>
    </w:p>
    <w:p w14:paraId="7065DEE2">
      <w: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p w14:paraId="4E6B3BDB">
      <w:r>
        <w:drawing>
          <wp:inline distT="0" distB="0" distL="114300" distR="114300">
            <wp:extent cx="6577330" cy="3434715"/>
            <wp:effectExtent l="0" t="0" r="6350" b="952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273DE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C52C08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C50D9E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5893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4A498">
            <w:pPr>
              <w:spacing w:after="0" w:line="240" w:lineRule="auto"/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B8255">
            <w:pPr>
              <w:spacing w:after="0" w:line="240" w:lineRule="auto"/>
            </w:pPr>
            <w:r>
              <w:t>Площадь и периметр прямоугольника.</w:t>
            </w:r>
          </w:p>
        </w:tc>
      </w:tr>
      <w:tr w14:paraId="4F01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60457">
            <w:pPr>
              <w:spacing w:after="0" w:line="240" w:lineRule="auto"/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88E04">
            <w:pPr>
              <w:spacing w:after="0" w:line="240" w:lineRule="auto"/>
            </w:pPr>
            <w:r>
              <w:t>Площадь квадрата.</w:t>
            </w:r>
          </w:p>
        </w:tc>
      </w:tr>
      <w:tr w14:paraId="1A99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30C85">
            <w:pPr>
              <w:spacing w:after="0" w:line="240" w:lineRule="auto"/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25AE3">
            <w:pPr>
              <w:spacing w:after="0" w:line="240" w:lineRule="auto"/>
            </w:pPr>
            <w:r>
              <w:t>Периметр квадрата.</w:t>
            </w:r>
          </w:p>
        </w:tc>
      </w:tr>
      <w:tr w14:paraId="2577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BEFDD3">
            <w:pPr>
              <w:spacing w:after="0" w:line="240" w:lineRule="auto"/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478067">
            <w:pPr>
              <w:spacing w:after="0" w:line="240" w:lineRule="auto"/>
            </w:pPr>
            <w:r>
              <w:t>Стоимость покупки: цена × количество.</w:t>
            </w:r>
          </w:p>
        </w:tc>
      </w:tr>
      <w:tr w14:paraId="1198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219CE">
            <w:pPr>
              <w:spacing w:after="0" w:line="240" w:lineRule="auto"/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EB5AE9">
            <w:pPr>
              <w:spacing w:after="0" w:line="240" w:lineRule="auto"/>
            </w:pPr>
            <w:r>
              <w:t>Часы перевести в минуты.</w:t>
            </w:r>
          </w:p>
        </w:tc>
      </w:tr>
      <w:tr w14:paraId="5AA5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8570E">
            <w:pPr>
              <w:spacing w:after="0" w:line="240" w:lineRule="auto"/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DA07A">
            <w:pPr>
              <w:spacing w:after="0" w:line="240" w:lineRule="auto"/>
            </w:pPr>
            <w:r>
              <w:t>Часы перевести в секунды.</w:t>
            </w:r>
          </w:p>
        </w:tc>
      </w:tr>
      <w:tr w14:paraId="6FA0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5EBE9D">
            <w:pPr>
              <w:spacing w:after="0" w:line="240" w:lineRule="auto"/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E0FB6">
            <w:pPr>
              <w:spacing w:after="0" w:line="240" w:lineRule="auto"/>
            </w:pPr>
            <w:r>
              <w:t>Километры перевести в метры.</w:t>
            </w:r>
          </w:p>
        </w:tc>
      </w:tr>
      <w:tr w14:paraId="64CF1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CE418A">
            <w:pPr>
              <w:spacing w:after="0" w:line="240" w:lineRule="auto"/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82E32">
            <w:pPr>
              <w:spacing w:after="0" w:line="240" w:lineRule="auto"/>
            </w:pPr>
            <w:r>
              <w:t>Метры перевести в сантиметры.</w:t>
            </w:r>
          </w:p>
        </w:tc>
      </w:tr>
      <w:tr w14:paraId="3F85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D445EA">
            <w:pPr>
              <w:spacing w:after="0" w:line="240" w:lineRule="auto"/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8A12D">
            <w:pPr>
              <w:spacing w:after="0" w:line="240" w:lineRule="auto"/>
            </w:pPr>
            <w:r>
              <w:t>Килограммы перевести в граммы.</w:t>
            </w:r>
          </w:p>
        </w:tc>
      </w:tr>
      <w:tr w14:paraId="2E0D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4429B">
            <w:pPr>
              <w:spacing w:after="0" w:line="240" w:lineRule="auto"/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D86D6F">
            <w:pPr>
              <w:spacing w:after="0" w:line="240" w:lineRule="auto"/>
            </w:pPr>
            <w:r>
              <w:t>Среднее двух чисел.</w:t>
            </w:r>
          </w:p>
        </w:tc>
      </w:tr>
      <w:tr w14:paraId="5C88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E1986C">
            <w:pPr>
              <w:spacing w:after="0" w:line="240" w:lineRule="auto"/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D9909">
            <w:pPr>
              <w:spacing w:after="0" w:line="240" w:lineRule="auto"/>
            </w:pPr>
            <w:r>
              <w:t>Среднее трёх чисел.</w:t>
            </w:r>
          </w:p>
        </w:tc>
      </w:tr>
      <w:tr w14:paraId="0BE2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1ECF1">
            <w:pPr>
              <w:spacing w:after="0" w:line="240" w:lineRule="auto"/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9114F0">
            <w:pPr>
              <w:spacing w:after="0" w:line="240" w:lineRule="auto"/>
            </w:pPr>
            <w:r>
              <w:t>Сумма и произведение трёх чисел.</w:t>
            </w:r>
          </w:p>
        </w:tc>
      </w:tr>
      <w:tr w14:paraId="6E05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591738">
            <w:pPr>
              <w:spacing w:after="0" w:line="240" w:lineRule="auto"/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C5AE0">
            <w:pPr>
              <w:spacing w:after="0" w:line="240" w:lineRule="auto"/>
            </w:pPr>
            <w:r>
              <w:t>По радиусу найти диаметр.</w:t>
            </w:r>
          </w:p>
        </w:tc>
      </w:tr>
      <w:tr w14:paraId="39CC7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C6ED8D">
            <w:pPr>
              <w:spacing w:after="0" w:line="240" w:lineRule="auto"/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7E68FC">
            <w:pPr>
              <w:spacing w:after="0" w:line="240" w:lineRule="auto"/>
            </w:pPr>
            <w:r>
              <w:t>Длина окружности: L = 2 * 3.14 * r.</w:t>
            </w:r>
          </w:p>
        </w:tc>
      </w:tr>
      <w:tr w14:paraId="730D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FF9BB">
            <w:pPr>
              <w:spacing w:after="0" w:line="240" w:lineRule="auto"/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7B89D">
            <w:pPr>
              <w:spacing w:after="0" w:line="240" w:lineRule="auto"/>
            </w:pPr>
            <w:r>
              <w:t>Площадь круга: S = 3.14 * r * r.</w:t>
            </w:r>
          </w:p>
        </w:tc>
      </w:tr>
      <w:tr w14:paraId="2EFA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030B9">
            <w:pPr>
              <w:spacing w:after="0" w:line="240" w:lineRule="auto"/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D3B17">
            <w:pPr>
              <w:spacing w:after="0" w:line="240" w:lineRule="auto"/>
            </w:pPr>
            <w:r>
              <w:t>Возраст через 5 лет.</w:t>
            </w:r>
          </w:p>
        </w:tc>
      </w:tr>
      <w:tr w14:paraId="2E07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A0F78">
            <w:pPr>
              <w:spacing w:after="0" w:line="240" w:lineRule="auto"/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C2CED">
            <w:pPr>
              <w:spacing w:after="0" w:line="240" w:lineRule="auto"/>
            </w:pPr>
            <w:r>
              <w:t>Дни перевести в часы.</w:t>
            </w:r>
          </w:p>
        </w:tc>
      </w:tr>
      <w:tr w14:paraId="2B6E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E1280">
            <w:pPr>
              <w:spacing w:after="0" w:line="240" w:lineRule="auto"/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E08F8E">
            <w:pPr>
              <w:spacing w:after="0" w:line="240" w:lineRule="auto"/>
            </w:pPr>
            <w:r>
              <w:t>Минуты перевести в секунды.</w:t>
            </w:r>
          </w:p>
        </w:tc>
      </w:tr>
      <w:tr w14:paraId="0803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DC66A">
            <w:pPr>
              <w:spacing w:after="0" w:line="240" w:lineRule="auto"/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D61F0">
            <w:pPr>
              <w:spacing w:after="0" w:line="240" w:lineRule="auto"/>
            </w:pPr>
            <w:r>
              <w:t>Последняя цифра целого числа.</w:t>
            </w:r>
          </w:p>
        </w:tc>
      </w:tr>
      <w:tr w14:paraId="51336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480C2">
            <w:pPr>
              <w:spacing w:after="0" w:line="240" w:lineRule="auto"/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D4D5BC">
            <w:pPr>
              <w:spacing w:after="0" w:line="240" w:lineRule="auto"/>
            </w:pPr>
            <w:r>
              <w:t>Количество полных десятков: n / 10.</w:t>
            </w:r>
          </w:p>
        </w:tc>
      </w:tr>
      <w:tr w14:paraId="516A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20B462">
            <w:pPr>
              <w:spacing w:after="0" w:line="240" w:lineRule="auto"/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CAEA5">
            <w:pPr>
              <w:spacing w:after="0" w:line="240" w:lineRule="auto"/>
            </w:pPr>
            <w:r>
              <w:t>Вычислить (a + b) * 2.</w:t>
            </w:r>
          </w:p>
        </w:tc>
      </w:tr>
      <w:tr w14:paraId="02F39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F5DC23">
            <w:pPr>
              <w:spacing w:after="0" w:line="240" w:lineRule="auto"/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8B1B9">
            <w:pPr>
              <w:spacing w:after="0" w:line="240" w:lineRule="auto"/>
            </w:pPr>
            <w:r>
              <w:t>Вычислить a * b + c.</w:t>
            </w:r>
          </w:p>
        </w:tc>
      </w:tr>
      <w:tr w14:paraId="6997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057DB9">
            <w:pPr>
              <w:spacing w:after="0" w:line="240" w:lineRule="auto"/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C2E580">
            <w:pPr>
              <w:spacing w:after="0" w:line="240" w:lineRule="auto"/>
            </w:pPr>
            <w:r>
              <w:t>Вычислить (a + b) / 2.0.</w:t>
            </w:r>
          </w:p>
        </w:tc>
      </w:tr>
      <w:tr w14:paraId="41AB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5B92D">
            <w:pPr>
              <w:spacing w:after="0" w:line="240" w:lineRule="auto"/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16E1F">
            <w:pPr>
              <w:spacing w:after="0" w:line="240" w:lineRule="auto"/>
            </w:pPr>
            <w:r>
              <w:t>Вычислить a*a + b*b.</w:t>
            </w:r>
          </w:p>
        </w:tc>
      </w:tr>
    </w:tbl>
    <w:p w14:paraId="32C6C23E">
      <w:pPr>
        <w:pStyle w:val="2"/>
        <w:keepNext/>
      </w:pPr>
      <w:r>
        <w:t>9. Анализ индивидуальной задачи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5619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CEBD335">
            <w:pPr>
              <w:spacing w:after="0" w:line="240" w:lineRule="auto"/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B73F5E7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Длина (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a</w:t>
            </w:r>
            <w:r>
              <w:rPr>
                <w:rFonts w:ascii="SimSun" w:hAnsi="SimSun" w:eastAsia="SimSun" w:cs="SimSun"/>
                <w:sz w:val="24"/>
                <w:szCs w:val="24"/>
              </w:rPr>
              <w:t>) и ширина (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b</w:t>
            </w:r>
            <w:r>
              <w:rPr>
                <w:rFonts w:ascii="SimSun" w:hAnsi="SimSun" w:eastAsia="SimSun" w:cs="SimSun"/>
                <w:sz w:val="24"/>
                <w:szCs w:val="24"/>
              </w:rPr>
              <w:t>) прямоугольника</w:t>
            </w:r>
          </w:p>
        </w:tc>
      </w:tr>
      <w:tr w14:paraId="4FBD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F792A9">
            <w:pPr>
              <w:spacing w:after="0" w:line="240" w:lineRule="auto"/>
            </w:pPr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12BEDD9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a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b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P</w:t>
            </w:r>
          </w:p>
        </w:tc>
      </w:tr>
      <w:tr w14:paraId="13353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E40B9E">
            <w:pPr>
              <w:spacing w:after="0" w:line="240" w:lineRule="auto"/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30E3494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double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(вещественные / дробные числа)</w:t>
            </w:r>
          </w:p>
        </w:tc>
      </w:tr>
      <w:tr w14:paraId="4AED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5697BD">
            <w:pPr>
              <w:spacing w:after="0" w:line="240" w:lineRule="auto"/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2409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S = a 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*</w:t>
            </w:r>
            <w:r>
              <w:rPr>
                <w:rFonts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b</w:t>
            </w:r>
          </w:p>
          <w:p w14:paraId="2545986B">
            <w:pPr>
              <w:spacing w:after="0" w:line="240" w:lineRule="auto"/>
            </w:pPr>
          </w:p>
        </w:tc>
      </w:tr>
      <w:tr w14:paraId="1C789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037D43">
            <w:pPr>
              <w:spacing w:after="0" w:line="240" w:lineRule="auto"/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A6E5EF5">
            <w:pPr>
              <w:spacing w:after="0" w:line="240" w:lineRule="auto"/>
            </w:pPr>
          </w:p>
        </w:tc>
      </w:tr>
    </w:tbl>
    <w:p w14:paraId="2107C8BB">
      <w:pPr>
        <w:pStyle w:val="2"/>
        <w:keepNext/>
      </w:pPr>
      <w:r>
        <w:t>10. Что показать преподавателю</w:t>
      </w:r>
    </w:p>
    <w:p w14:paraId="2F22FA27">
      <w:pPr>
        <w:pStyle w:val="23"/>
      </w:pPr>
      <w:r>
        <w:t>работающие программы по заданиям 4–7;</w:t>
      </w:r>
    </w:p>
    <w:p w14:paraId="20C38A71">
      <w:pPr>
        <w:pStyle w:val="23"/>
      </w:pPr>
      <w:r>
        <w:t>индивидуальную программу своего варианта;</w:t>
      </w:r>
    </w:p>
    <w:p w14:paraId="7D9E4939">
      <w:pPr>
        <w:pStyle w:val="23"/>
      </w:pPr>
      <w:r>
        <w:t>два тестовых запуска индивидуальной программы;</w:t>
      </w:r>
    </w:p>
    <w:p w14:paraId="646FADDC">
      <w:pPr>
        <w:pStyle w:val="23"/>
      </w:pPr>
      <w:r>
        <w:t>умение объяснить назначение переменных и основную формулу.</w:t>
      </w:r>
    </w:p>
    <w:p w14:paraId="106E3016">
      <w:r>
        <w:br w:type="page"/>
      </w:r>
      <w:bookmarkStart w:id="0" w:name="_GoBack"/>
      <w:bookmarkEnd w:id="0"/>
    </w:p>
    <w:p w14:paraId="1AA370C0">
      <w:pPr>
        <w:pStyle w:val="2"/>
        <w:keepNext/>
      </w:pPr>
      <w:r>
        <w:t>Критерии оценивания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5"/>
        <w:gridCol w:w="5185"/>
      </w:tblGrid>
      <w:tr w14:paraId="417F7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5EFD1B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251E1E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6D2E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BE1100">
            <w:pPr>
              <w:spacing w:after="0" w:line="240" w:lineRule="auto"/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D022B9">
            <w:pPr>
              <w:spacing w:after="0" w:line="240" w:lineRule="auto"/>
            </w:pPr>
            <w:r>
              <w:t>10</w:t>
            </w:r>
          </w:p>
        </w:tc>
      </w:tr>
      <w:tr w14:paraId="235D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33ACA1">
            <w:pPr>
              <w:spacing w:after="0" w:line="240" w:lineRule="auto"/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156223">
            <w:pPr>
              <w:spacing w:after="0" w:line="240" w:lineRule="auto"/>
            </w:pPr>
            <w:r>
              <w:t>10</w:t>
            </w:r>
          </w:p>
        </w:tc>
      </w:tr>
      <w:tr w14:paraId="565D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FCCCFD">
            <w:pPr>
              <w:spacing w:after="0" w:line="240" w:lineRule="auto"/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F1BF2F">
            <w:pPr>
              <w:spacing w:after="0" w:line="240" w:lineRule="auto"/>
            </w:pPr>
            <w:r>
              <w:t>15</w:t>
            </w:r>
          </w:p>
        </w:tc>
      </w:tr>
      <w:tr w14:paraId="1CD61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B3FBDE">
            <w:pPr>
              <w:spacing w:after="0" w:line="240" w:lineRule="auto"/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736A3D">
            <w:pPr>
              <w:spacing w:after="0" w:line="240" w:lineRule="auto"/>
            </w:pPr>
            <w:r>
              <w:t>15</w:t>
            </w:r>
          </w:p>
        </w:tc>
      </w:tr>
      <w:tr w14:paraId="525C0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A2196B">
            <w:pPr>
              <w:spacing w:after="0" w:line="240" w:lineRule="auto"/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272AEA">
            <w:pPr>
              <w:spacing w:after="0" w:line="240" w:lineRule="auto"/>
            </w:pPr>
            <w:r>
              <w:t>10</w:t>
            </w:r>
          </w:p>
        </w:tc>
      </w:tr>
      <w:tr w14:paraId="1C4CC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2227BE">
            <w:pPr>
              <w:spacing w:after="0" w:line="240" w:lineRule="auto"/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AA8593">
            <w:pPr>
              <w:spacing w:after="0" w:line="240" w:lineRule="auto"/>
            </w:pPr>
            <w:r>
              <w:t>20</w:t>
            </w:r>
          </w:p>
        </w:tc>
      </w:tr>
      <w:tr w14:paraId="1A519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08C826">
            <w:pPr>
              <w:spacing w:after="0" w:line="240" w:lineRule="auto"/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51CEFF">
            <w:pPr>
              <w:spacing w:after="0" w:line="240" w:lineRule="auto"/>
            </w:pPr>
            <w:r>
              <w:t>15</w:t>
            </w:r>
          </w:p>
        </w:tc>
      </w:tr>
      <w:tr w14:paraId="41247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58CD340">
            <w:pPr>
              <w:spacing w:after="0" w:line="240" w:lineRule="auto"/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91AB79">
            <w:pPr>
              <w:spacing w:after="0" w:line="240" w:lineRule="auto"/>
            </w:pPr>
            <w:r>
              <w:t>5</w:t>
            </w:r>
          </w:p>
        </w:tc>
      </w:tr>
      <w:tr w14:paraId="0E0D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5" w:type="dxa"/>
            <w:shd w:val="clear" w:color="auto" w:fill="ECFFD8"/>
          </w:tcPr>
          <w:p w14:paraId="0B24E317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037A569F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0"/>
      </w:tblGrid>
      <w:tr w14:paraId="38BBA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30B8B82">
            <w:pPr>
              <w:jc w:val="center"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</w:p>
        </w:tc>
      </w:tr>
    </w:tbl>
    <w:p w14:paraId="2873F310">
      <w:pPr>
        <w:spacing w:after="40"/>
      </w:pPr>
    </w:p>
    <w:sectPr>
      <w:headerReference r:id="rId5" w:type="default"/>
      <w:footerReference r:id="rId6" w:type="default"/>
      <w:pgSz w:w="12240" w:h="15840"/>
      <w:pgMar w:top="822" w:right="935" w:bottom="822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DE24">
    <w:pPr>
      <w:pStyle w:val="27"/>
      <w:jc w:val="center"/>
    </w:pPr>
    <w:r>
      <w:rPr>
        <w:color w:val="666A78"/>
        <w:sz w:val="16"/>
      </w:rPr>
      <w:t>ЛПР • Программирование линейных вычислений на C++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49CA">
    <w:pPr>
      <w:pStyle w:val="20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39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225F"/>
      <w:sz w:val="31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7F61DD"/>
      <w:sz w:val="25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uiPriority w:val="99"/>
    <w:pPr>
      <w:spacing w:after="120"/>
    </w:pPr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F225F"/>
      <w:spacing w:val="5"/>
      <w:kern w:val="28"/>
      <w:sz w:val="44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27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uiPriority w:val="99"/>
  </w:style>
  <w:style w:type="character" w:customStyle="1" w:styleId="49">
    <w:name w:val="Body Text 2 Char"/>
    <w:basedOn w:val="11"/>
    <w:link w:val="17"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788</Words>
  <Characters>5211</Characters>
  <Lines>0</Lines>
  <Paragraphs>0</Paragraphs>
  <TotalTime>42</TotalTime>
  <ScaleCrop>false</ScaleCrop>
  <LinksUpToDate>false</LinksUpToDate>
  <CharactersWithSpaces>5859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2026-09-22T07:15:46Z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eyJoZGlkIjoiMzNhZTlkZjY1NTRjZjlhYThhMzEyYTZhMjRmMDdlY2YifQ==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5244B79BCC0040AA9113279E159C0208_12</vt:lpwstr>
  </property>
</Properties>
</file>