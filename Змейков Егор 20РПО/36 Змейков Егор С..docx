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950E5">
      <w:pPr>
        <w:rPr>
          <w:lang w:val="ru-RU"/>
        </w:rPr>
      </w:pPr>
      <w:bookmarkStart w:id="0" w:name="_GoBack"/>
      <w:bookmarkEnd w:id="0"/>
      <w:r>
        <w:rPr>
          <w:b/>
          <w:color w:val="6F4BD8"/>
          <w:sz w:val="26"/>
          <w:lang w:val="ru-RU"/>
        </w:rPr>
        <w:t>ЛАБОРАТОРНО-ПРАКТИЧЕСКАЯ РАБОТА</w:t>
      </w:r>
    </w:p>
    <w:p w14:paraId="54D1321D">
      <w:pPr>
        <w:pStyle w:val="25"/>
        <w:jc w:val="center"/>
        <w:rPr>
          <w:lang w:val="ru-RU"/>
        </w:rPr>
      </w:pPr>
      <w:r>
        <w:rPr>
          <w:lang w:val="ru-RU"/>
        </w:rPr>
        <w:t xml:space="preserve">Создание первой программы на </w:t>
      </w:r>
      <w:r>
        <w:t>C</w:t>
      </w:r>
      <w:r>
        <w:rPr>
          <w:lang w:val="ru-RU"/>
        </w:rPr>
        <w:t>++</w:t>
      </w:r>
    </w:p>
    <w:p w14:paraId="787C62F7">
      <w:pPr>
        <w:jc w:val="center"/>
        <w:rPr>
          <w:lang w:val="ru-RU"/>
        </w:rPr>
      </w:pPr>
      <w:r>
        <w:rPr>
          <w:color w:val="666A7A"/>
          <w:sz w:val="23"/>
          <w:lang w:val="ru-RU"/>
        </w:rPr>
        <w:t xml:space="preserve">Установка </w:t>
      </w:r>
      <w:r>
        <w:rPr>
          <w:color w:val="666A7A"/>
          <w:sz w:val="23"/>
        </w:rPr>
        <w:t>Visual</w:t>
      </w:r>
      <w:r>
        <w:rPr>
          <w:color w:val="666A7A"/>
          <w:sz w:val="23"/>
          <w:lang w:val="ru-RU"/>
        </w:rPr>
        <w:t xml:space="preserve"> </w:t>
      </w:r>
      <w:r>
        <w:rPr>
          <w:color w:val="666A7A"/>
          <w:sz w:val="23"/>
        </w:rPr>
        <w:t>Studio</w:t>
      </w:r>
      <w:r>
        <w:rPr>
          <w:color w:val="666A7A"/>
          <w:sz w:val="23"/>
          <w:lang w:val="ru-RU"/>
        </w:rPr>
        <w:t xml:space="preserve"> → создание проекта → первая программа → запуск → поиск и исправление ошибок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3805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0" w:type="dxa"/>
            <w:shd w:val="clear" w:color="auto" w:fill="9BE64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ED952A">
            <w:pPr>
              <w:jc w:val="center"/>
              <w:rPr>
                <w:lang w:val="ru-RU"/>
              </w:rPr>
            </w:pPr>
            <w:r>
              <w:rPr>
                <w:b/>
                <w:color w:val="1F2340"/>
                <w:sz w:val="23"/>
                <w:lang w:val="ru-RU"/>
              </w:rPr>
              <w:t xml:space="preserve">Итог работы: у студента должна быть установленная среда </w:t>
            </w:r>
            <w:r>
              <w:rPr>
                <w:b/>
                <w:color w:val="1F2340"/>
                <w:sz w:val="23"/>
              </w:rPr>
              <w:t>Visual</w:t>
            </w:r>
            <w:r>
              <w:rPr>
                <w:b/>
                <w:color w:val="1F2340"/>
                <w:sz w:val="23"/>
                <w:lang w:val="ru-RU"/>
              </w:rPr>
              <w:t xml:space="preserve"> </w:t>
            </w:r>
            <w:r>
              <w:rPr>
                <w:b/>
                <w:color w:val="1F2340"/>
                <w:sz w:val="23"/>
              </w:rPr>
              <w:t>Studio</w:t>
            </w:r>
            <w:r>
              <w:rPr>
                <w:b/>
                <w:color w:val="1F2340"/>
                <w:sz w:val="23"/>
                <w:lang w:val="ru-RU"/>
              </w:rPr>
              <w:t xml:space="preserve"> и работающая консольная программа на </w:t>
            </w:r>
            <w:r>
              <w:rPr>
                <w:b/>
                <w:color w:val="1F2340"/>
                <w:sz w:val="23"/>
              </w:rPr>
              <w:t>C</w:t>
            </w:r>
            <w:r>
              <w:rPr>
                <w:b/>
                <w:color w:val="1F2340"/>
                <w:sz w:val="23"/>
                <w:lang w:val="ru-RU"/>
              </w:rPr>
              <w:t>++.</w:t>
            </w:r>
          </w:p>
        </w:tc>
      </w:tr>
    </w:tbl>
    <w:p w14:paraId="3166FA5D">
      <w:pPr>
        <w:pStyle w:val="2"/>
      </w:pPr>
      <w:r>
        <w:t>Цель работы</w:t>
      </w:r>
    </w:p>
    <w:p w14:paraId="569F9375">
      <w:pPr>
        <w:pStyle w:val="22"/>
        <w:spacing w:after="60"/>
        <w:rPr>
          <w:lang w:val="ru-RU"/>
        </w:rPr>
      </w:pPr>
      <w:r>
        <w:rPr>
          <w:lang w:val="ru-RU"/>
        </w:rPr>
        <w:t xml:space="preserve">подготовить рабочее место для программирования на </w:t>
      </w:r>
      <w:r>
        <w:t>C</w:t>
      </w:r>
      <w:r>
        <w:rPr>
          <w:lang w:val="ru-RU"/>
        </w:rPr>
        <w:t>++;</w:t>
      </w:r>
    </w:p>
    <w:p w14:paraId="42E8C8E5">
      <w:pPr>
        <w:pStyle w:val="22"/>
        <w:spacing w:after="60"/>
        <w:rPr>
          <w:lang w:val="ru-RU"/>
        </w:rPr>
      </w:pPr>
      <w:r>
        <w:rPr>
          <w:lang w:val="ru-RU"/>
        </w:rPr>
        <w:t xml:space="preserve">установить </w:t>
      </w:r>
      <w:r>
        <w:t>Visual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 xml:space="preserve"> с компонентами для </w:t>
      </w:r>
      <w:r>
        <w:t>C</w:t>
      </w:r>
      <w:r>
        <w:rPr>
          <w:lang w:val="ru-RU"/>
        </w:rPr>
        <w:t>++;</w:t>
      </w:r>
    </w:p>
    <w:p w14:paraId="776FC76A">
      <w:pPr>
        <w:pStyle w:val="22"/>
        <w:spacing w:after="60"/>
      </w:pPr>
      <w:r>
        <w:t>создать первый консольный проект;</w:t>
      </w:r>
    </w:p>
    <w:p w14:paraId="16421FA0">
      <w:pPr>
        <w:pStyle w:val="22"/>
        <w:spacing w:after="60"/>
        <w:rPr>
          <w:lang w:val="ru-RU"/>
        </w:rPr>
      </w:pPr>
      <w:r>
        <w:rPr>
          <w:lang w:val="ru-RU"/>
        </w:rPr>
        <w:t>написать, скомпилировать и запустить простую программу;</w:t>
      </w:r>
    </w:p>
    <w:p w14:paraId="01C4092E">
      <w:pPr>
        <w:pStyle w:val="22"/>
        <w:spacing w:after="60"/>
        <w:rPr>
          <w:lang w:val="ru-RU"/>
        </w:rPr>
      </w:pPr>
      <w:r>
        <w:rPr>
          <w:lang w:val="ru-RU"/>
        </w:rPr>
        <w:t>понять назначение основных элементов программы;</w:t>
      </w:r>
    </w:p>
    <w:p w14:paraId="58A0EB32">
      <w:pPr>
        <w:pStyle w:val="22"/>
        <w:spacing w:after="60"/>
        <w:rPr>
          <w:lang w:val="ru-RU"/>
        </w:rPr>
      </w:pPr>
      <w:r>
        <w:rPr>
          <w:lang w:val="ru-RU"/>
        </w:rPr>
        <w:t>научиться замечать и исправлять простые синтаксические ошибки.</w:t>
      </w:r>
    </w:p>
    <w:p w14:paraId="306BD3EE">
      <w:pPr>
        <w:pStyle w:val="2"/>
      </w:pPr>
      <w:r>
        <w:t>Что понадобится</w:t>
      </w:r>
    </w:p>
    <w:p w14:paraId="33AE181F">
      <w:pPr>
        <w:pStyle w:val="22"/>
        <w:spacing w:after="60"/>
        <w:rPr>
          <w:lang w:val="ru-RU"/>
        </w:rPr>
      </w:pPr>
      <w:r>
        <w:rPr>
          <w:lang w:val="ru-RU"/>
        </w:rPr>
        <w:t xml:space="preserve">компьютер с </w:t>
      </w:r>
      <w:r>
        <w:t>Windows</w:t>
      </w:r>
      <w:r>
        <w:rPr>
          <w:lang w:val="ru-RU"/>
        </w:rPr>
        <w:t xml:space="preserve"> и доступом к Интернету;</w:t>
      </w:r>
    </w:p>
    <w:p w14:paraId="38E01BC1">
      <w:pPr>
        <w:pStyle w:val="22"/>
        <w:spacing w:after="60"/>
      </w:pPr>
      <w:r>
        <w:t>Visual Studio Community;</w:t>
      </w:r>
    </w:p>
    <w:p w14:paraId="08958153">
      <w:pPr>
        <w:pStyle w:val="22"/>
        <w:spacing w:after="60"/>
        <w:rPr>
          <w:lang w:val="ru-RU"/>
        </w:rPr>
      </w:pPr>
      <w:r>
        <w:rPr>
          <w:lang w:val="ru-RU"/>
        </w:rPr>
        <w:t>тетрадь или электронный документ для ответов;</w:t>
      </w:r>
    </w:p>
    <w:p w14:paraId="6A8F0832">
      <w:pPr>
        <w:pStyle w:val="22"/>
        <w:spacing w:after="60"/>
        <w:rPr>
          <w:lang w:val="ru-RU"/>
        </w:rPr>
      </w:pPr>
      <w:r>
        <w:rPr>
          <w:lang w:val="ru-RU"/>
        </w:rPr>
        <w:t>папка для хранения проекта и скриншотов.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279A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0" w:type="dxa"/>
            <w:shd w:val="clear" w:color="auto" w:fill="EEE9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3A451A">
            <w:pPr>
              <w:jc w:val="center"/>
            </w:pPr>
            <w:r>
              <w:rPr>
                <w:b/>
                <w:color w:val="3F2A87"/>
                <w:sz w:val="23"/>
                <w:lang w:val="ru-RU"/>
              </w:rPr>
              <w:t xml:space="preserve">Важно: устанавливайте именно </w:t>
            </w:r>
            <w:r>
              <w:rPr>
                <w:b/>
                <w:color w:val="3F2A87"/>
                <w:sz w:val="23"/>
              </w:rPr>
              <w:t>Visual</w:t>
            </w:r>
            <w:r>
              <w:rPr>
                <w:b/>
                <w:color w:val="3F2A87"/>
                <w:sz w:val="23"/>
                <w:lang w:val="ru-RU"/>
              </w:rPr>
              <w:t xml:space="preserve"> </w:t>
            </w:r>
            <w:r>
              <w:rPr>
                <w:b/>
                <w:color w:val="3F2A87"/>
                <w:sz w:val="23"/>
              </w:rPr>
              <w:t>Studio</w:t>
            </w:r>
            <w:r>
              <w:rPr>
                <w:b/>
                <w:color w:val="3F2A87"/>
                <w:sz w:val="23"/>
                <w:lang w:val="ru-RU"/>
              </w:rPr>
              <w:t xml:space="preserve">, а не </w:t>
            </w:r>
            <w:r>
              <w:rPr>
                <w:b/>
                <w:color w:val="3F2A87"/>
                <w:sz w:val="23"/>
              </w:rPr>
              <w:t>Visual</w:t>
            </w:r>
            <w:r>
              <w:rPr>
                <w:b/>
                <w:color w:val="3F2A87"/>
                <w:sz w:val="23"/>
                <w:lang w:val="ru-RU"/>
              </w:rPr>
              <w:t xml:space="preserve"> </w:t>
            </w:r>
            <w:r>
              <w:rPr>
                <w:b/>
                <w:color w:val="3F2A87"/>
                <w:sz w:val="23"/>
              </w:rPr>
              <w:t>Studio</w:t>
            </w:r>
            <w:r>
              <w:rPr>
                <w:b/>
                <w:color w:val="3F2A87"/>
                <w:sz w:val="23"/>
                <w:lang w:val="ru-RU"/>
              </w:rPr>
              <w:t xml:space="preserve"> </w:t>
            </w:r>
            <w:r>
              <w:rPr>
                <w:b/>
                <w:color w:val="3F2A87"/>
                <w:sz w:val="23"/>
              </w:rPr>
              <w:t>Code</w:t>
            </w:r>
            <w:r>
              <w:rPr>
                <w:b/>
                <w:color w:val="3F2A87"/>
                <w:sz w:val="23"/>
                <w:lang w:val="ru-RU"/>
              </w:rPr>
              <w:t xml:space="preserve">. </w:t>
            </w:r>
            <w:r>
              <w:rPr>
                <w:b/>
                <w:color w:val="3F2A87"/>
                <w:sz w:val="23"/>
              </w:rPr>
              <w:t>Для этой работы используем полноценную IDE Visual Studio.</w:t>
            </w:r>
          </w:p>
        </w:tc>
      </w:tr>
    </w:tbl>
    <w:p w14:paraId="0144AB3A"/>
    <w:p w14:paraId="42699168">
      <w:r>
        <w:br w:type="page"/>
      </w:r>
    </w:p>
    <w:p w14:paraId="66FC2B9B">
      <w:pPr>
        <w:pStyle w:val="2"/>
        <w:rPr>
          <w:lang w:val="ru-RU"/>
        </w:rPr>
      </w:pPr>
      <w:r>
        <w:rPr>
          <w:lang w:val="ru-RU"/>
        </w:rPr>
        <w:t xml:space="preserve">Часть 1. Установка </w:t>
      </w:r>
      <w:r>
        <w:t>Visual</w:t>
      </w:r>
      <w:r>
        <w:rPr>
          <w:lang w:val="ru-RU"/>
        </w:rPr>
        <w:t xml:space="preserve"> </w:t>
      </w:r>
      <w:r>
        <w:t>Studio</w:t>
      </w:r>
    </w:p>
    <w:p w14:paraId="7321C308">
      <w:pPr>
        <w:rPr>
          <w:lang w:val="ru-RU"/>
        </w:rPr>
      </w:pPr>
      <w:r>
        <w:rPr>
          <w:b/>
          <w:lang w:val="ru-RU"/>
        </w:rPr>
        <w:t xml:space="preserve">1. Перейдите на официальный сайт </w:t>
      </w:r>
      <w:r>
        <w:rPr>
          <w:b/>
        </w:rPr>
        <w:t>Microsoft</w:t>
      </w:r>
      <w:r>
        <w:rPr>
          <w:b/>
          <w:lang w:val="ru-RU"/>
        </w:rPr>
        <w:t xml:space="preserve">: </w:t>
      </w:r>
      <w:r>
        <w:rPr>
          <w:color w:val="6F4BD8"/>
          <w:u w:val="single"/>
        </w:rPr>
        <w:t>https</w:t>
      </w:r>
      <w:r>
        <w:rPr>
          <w:color w:val="6F4BD8"/>
          <w:u w:val="single"/>
          <w:lang w:val="ru-RU"/>
        </w:rPr>
        <w:t>://</w:t>
      </w:r>
      <w:r>
        <w:rPr>
          <w:color w:val="6F4BD8"/>
          <w:u w:val="single"/>
        </w:rPr>
        <w:t>visualstudio</w:t>
      </w:r>
      <w:r>
        <w:rPr>
          <w:color w:val="6F4BD8"/>
          <w:u w:val="single"/>
          <w:lang w:val="ru-RU"/>
        </w:rPr>
        <w:t>.</w:t>
      </w:r>
      <w:r>
        <w:rPr>
          <w:color w:val="6F4BD8"/>
          <w:u w:val="single"/>
        </w:rPr>
        <w:t>microsoft</w:t>
      </w:r>
      <w:r>
        <w:rPr>
          <w:color w:val="6F4BD8"/>
          <w:u w:val="single"/>
          <w:lang w:val="ru-RU"/>
        </w:rPr>
        <w:t>.</w:t>
      </w:r>
      <w:r>
        <w:rPr>
          <w:color w:val="6F4BD8"/>
          <w:u w:val="single"/>
        </w:rPr>
        <w:t>com</w:t>
      </w:r>
      <w:r>
        <w:rPr>
          <w:color w:val="6F4BD8"/>
          <w:u w:val="single"/>
          <w:lang w:val="ru-RU"/>
        </w:rPr>
        <w:t>/</w:t>
      </w:r>
      <w:r>
        <w:rPr>
          <w:color w:val="6F4BD8"/>
          <w:u w:val="single"/>
        </w:rPr>
        <w:t>ru</w:t>
      </w:r>
      <w:r>
        <w:rPr>
          <w:color w:val="6F4BD8"/>
          <w:u w:val="single"/>
          <w:lang w:val="ru-RU"/>
        </w:rPr>
        <w:t>/</w:t>
      </w:r>
      <w:r>
        <w:rPr>
          <w:color w:val="6F4BD8"/>
          <w:u w:val="single"/>
        </w:rPr>
        <w:t>downloads</w:t>
      </w:r>
      <w:r>
        <w:rPr>
          <w:color w:val="6F4BD8"/>
          <w:u w:val="single"/>
          <w:lang w:val="ru-RU"/>
        </w:rPr>
        <w:t>/</w:t>
      </w:r>
    </w:p>
    <w:p w14:paraId="7143EF0F">
      <w:pPr>
        <w:pStyle w:val="27"/>
        <w:spacing w:after="60"/>
      </w:pPr>
      <w:r>
        <w:t>Скачайте Visual Studio Community.</w:t>
      </w:r>
    </w:p>
    <w:p w14:paraId="22189C3B">
      <w:pPr>
        <w:pStyle w:val="27"/>
        <w:numPr>
          <w:ilvl w:val="0"/>
          <w:numId w:val="0"/>
        </w:numPr>
        <w:spacing w:after="60"/>
        <w:ind w:left="360"/>
        <w:jc w:val="center"/>
      </w:pPr>
      <w:r>
        <w:rPr>
          <w:lang w:val="kk-K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1247775</wp:posOffset>
                </wp:positionH>
                <wp:positionV relativeFrom="paragraph">
                  <wp:posOffset>1932305</wp:posOffset>
                </wp:positionV>
                <wp:extent cx="1476375" cy="1143000"/>
                <wp:effectExtent l="38100" t="38100" r="47625" b="38100"/>
                <wp:wrapNone/>
                <wp:docPr id="112851952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114300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" o:spid="_x0000_s1026" o:spt="1" style="position:absolute;left:0pt;margin-left:98.25pt;margin-top:152.15pt;height:90pt;width:116.25pt;z-index:251659264;v-text-anchor:middle;mso-width-relative:page;mso-height-relative:page;" filled="f" stroked="t" coordsize="21600,21600" o:gfxdata="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D0Oe382QAAAAsBAAAPAAAAAAAAAAEAIAAAACIAAABkcnMvZG93&#10;bnJldi54bWxQSwECFAAUAAAACACHTuJA7ekTYKoCAAAwBQAADgAAAAAAAAABACAAAAAoAQAAZHJz&#10;L2Uyb0RvYy54bWxQSwUGAAAAAAYABgBZAQAARAYAAAAA&#10;">
                <v:fill on="f" focussize="0,0"/>
                <v:stroke weight="6pt" color="#C0504D [3205]" joinstyle="round"/>
                <v:imagedata o:title=""/>
                <o:lock v:ext="edit" aspectratio="f"/>
              </v:rect>
            </w:pict>
          </mc:Fallback>
        </mc:AlternateContent>
      </w:r>
      <w:r>
        <w:rPr>
          <w:lang w:val="kk-KZ"/>
        </w:rPr>
        <w:drawing>
          <wp:inline distT="0" distB="0" distL="0" distR="0">
            <wp:extent cx="4591050" cy="3300095"/>
            <wp:effectExtent l="0" t="0" r="0" b="0"/>
            <wp:docPr id="199372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2609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4319" cy="331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FD24">
      <w:pPr>
        <w:pStyle w:val="27"/>
        <w:numPr>
          <w:ilvl w:val="0"/>
          <w:numId w:val="0"/>
        </w:numPr>
        <w:spacing w:after="60"/>
        <w:ind w:left="360"/>
        <w:rPr>
          <w:lang w:val="kk-KZ"/>
        </w:rPr>
      </w:pPr>
    </w:p>
    <w:p w14:paraId="71058635">
      <w:pPr>
        <w:pStyle w:val="27"/>
        <w:numPr>
          <w:ilvl w:val="0"/>
          <w:numId w:val="0"/>
        </w:numPr>
        <w:spacing w:after="60"/>
        <w:ind w:left="360"/>
        <w:rPr>
          <w:lang w:val="kk-KZ"/>
        </w:rPr>
      </w:pPr>
    </w:p>
    <w:p w14:paraId="56545963">
      <w:pPr>
        <w:pStyle w:val="27"/>
        <w:numPr>
          <w:ilvl w:val="0"/>
          <w:numId w:val="0"/>
        </w:numPr>
        <w:spacing w:after="60"/>
        <w:ind w:left="360"/>
      </w:pPr>
    </w:p>
    <w:p w14:paraId="5636F4AE">
      <w:pPr>
        <w:pStyle w:val="27"/>
        <w:spacing w:after="60"/>
      </w:pPr>
      <w:r>
        <w:t>Запустите Visual Studio Installer.</w:t>
      </w:r>
    </w:p>
    <w:p w14:paraId="15559626">
      <w:pPr>
        <w:pStyle w:val="27"/>
        <w:spacing w:after="60"/>
        <w:rPr>
          <w:lang w:val="ru-RU"/>
        </w:rPr>
      </w:pPr>
      <w:r>
        <w:rPr>
          <w:lang w:val="ru-RU"/>
        </w:rPr>
        <w:t xml:space="preserve">В списке рабочих нагрузок выберите «Разработка классических приложений на </w:t>
      </w:r>
      <w:r>
        <w:t>C</w:t>
      </w:r>
      <w:r>
        <w:rPr>
          <w:lang w:val="ru-RU"/>
        </w:rPr>
        <w:t>++» / «</w:t>
      </w:r>
      <w:r>
        <w:t>Desktop</w:t>
      </w:r>
      <w:r>
        <w:rPr>
          <w:lang w:val="ru-RU"/>
        </w:rPr>
        <w:t xml:space="preserve"> </w:t>
      </w:r>
      <w:r>
        <w:t>development</w:t>
      </w:r>
      <w:r>
        <w:rPr>
          <w:lang w:val="ru-RU"/>
        </w:rPr>
        <w:t xml:space="preserve"> </w:t>
      </w:r>
      <w:r>
        <w:t>with</w:t>
      </w:r>
      <w:r>
        <w:rPr>
          <w:lang w:val="ru-RU"/>
        </w:rPr>
        <w:t xml:space="preserve"> </w:t>
      </w:r>
      <w:r>
        <w:t>C</w:t>
      </w:r>
      <w:r>
        <w:rPr>
          <w:lang w:val="ru-RU"/>
        </w:rPr>
        <w:t>++».</w:t>
      </w:r>
    </w:p>
    <w:p w14:paraId="6DE6E5E5">
      <w:pPr>
        <w:pStyle w:val="27"/>
        <w:numPr>
          <w:ilvl w:val="0"/>
          <w:numId w:val="0"/>
        </w:numPr>
        <w:spacing w:after="60"/>
        <w:ind w:left="36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6452870" cy="3228975"/>
            <wp:effectExtent l="0" t="0" r="5080" b="0"/>
            <wp:docPr id="1014082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8225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6810" cy="324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B823">
      <w:pPr>
        <w:pStyle w:val="27"/>
        <w:numPr>
          <w:ilvl w:val="0"/>
          <w:numId w:val="0"/>
        </w:numPr>
        <w:spacing w:after="60"/>
        <w:ind w:left="360"/>
        <w:rPr>
          <w:lang w:val="ru-RU"/>
        </w:rPr>
      </w:pPr>
    </w:p>
    <w:p w14:paraId="0F6DE89B">
      <w:pPr>
        <w:pStyle w:val="27"/>
        <w:spacing w:after="60"/>
        <w:rPr>
          <w:lang w:val="ru-RU"/>
        </w:rPr>
      </w:pPr>
      <w:r>
        <w:rPr>
          <w:lang w:val="ru-RU"/>
        </w:rPr>
        <w:t xml:space="preserve">Убедитесь, что будет установлен компилятор </w:t>
      </w:r>
      <w:r>
        <w:t>MSVC</w:t>
      </w:r>
      <w:r>
        <w:rPr>
          <w:lang w:val="ru-RU"/>
        </w:rPr>
        <w:t xml:space="preserve"> и инструменты </w:t>
      </w:r>
      <w:r>
        <w:t>C</w:t>
      </w:r>
      <w:r>
        <w:rPr>
          <w:lang w:val="ru-RU"/>
        </w:rPr>
        <w:t>++.</w:t>
      </w:r>
    </w:p>
    <w:p w14:paraId="068129A6">
      <w:pPr>
        <w:pStyle w:val="27"/>
        <w:spacing w:after="60"/>
        <w:rPr>
          <w:lang w:val="ru-RU"/>
        </w:rPr>
      </w:pPr>
      <w:r>
        <w:rPr>
          <w:lang w:val="ru-RU"/>
        </w:rPr>
        <w:t>Нажмите «Установить» и дождитесь завершения установки.</w:t>
      </w:r>
    </w:p>
    <w:p w14:paraId="242786A5">
      <w:pPr>
        <w:pStyle w:val="27"/>
        <w:spacing w:after="60"/>
      </w:pPr>
      <w:r>
        <w:t>Запустите Visual Studio.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3188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0" w:type="dxa"/>
            <w:shd w:val="clear" w:color="auto" w:fill="EEE9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652A68">
            <w:pPr>
              <w:jc w:val="center"/>
              <w:rPr>
                <w:lang w:val="ru-RU"/>
              </w:rPr>
            </w:pPr>
            <w:r>
              <w:rPr>
                <w:b/>
                <w:color w:val="3F2A87"/>
                <w:sz w:val="23"/>
                <w:lang w:val="ru-RU"/>
              </w:rPr>
              <w:t xml:space="preserve">Контрольная точка 1: </w:t>
            </w:r>
            <w:r>
              <w:rPr>
                <w:b/>
                <w:color w:val="3F2A87"/>
                <w:sz w:val="23"/>
              </w:rPr>
              <w:t>Visual</w:t>
            </w:r>
            <w:r>
              <w:rPr>
                <w:b/>
                <w:color w:val="3F2A87"/>
                <w:sz w:val="23"/>
                <w:lang w:val="ru-RU"/>
              </w:rPr>
              <w:t xml:space="preserve"> </w:t>
            </w:r>
            <w:r>
              <w:rPr>
                <w:b/>
                <w:color w:val="3F2A87"/>
                <w:sz w:val="23"/>
              </w:rPr>
              <w:t>Studio</w:t>
            </w:r>
            <w:r>
              <w:rPr>
                <w:b/>
                <w:color w:val="3F2A87"/>
                <w:sz w:val="23"/>
                <w:lang w:val="ru-RU"/>
              </w:rPr>
              <w:t xml:space="preserve"> запускается, а в окне создания проекта доступны шаблоны </w:t>
            </w:r>
            <w:r>
              <w:rPr>
                <w:b/>
                <w:color w:val="3F2A87"/>
                <w:sz w:val="23"/>
              </w:rPr>
              <w:t>C</w:t>
            </w:r>
            <w:r>
              <w:rPr>
                <w:b/>
                <w:color w:val="3F2A87"/>
                <w:sz w:val="23"/>
                <w:lang w:val="ru-RU"/>
              </w:rPr>
              <w:t>++.</w:t>
            </w:r>
          </w:p>
        </w:tc>
      </w:tr>
    </w:tbl>
    <w:p w14:paraId="304CCD05">
      <w:pPr>
        <w:rPr>
          <w:lang w:val="ru-RU"/>
        </w:rPr>
      </w:pPr>
    </w:p>
    <w:p w14:paraId="0D62053F">
      <w:pPr>
        <w:pStyle w:val="3"/>
      </w:pPr>
      <w:r>
        <w:t>Что приложить к отчёту</w:t>
      </w:r>
    </w:p>
    <w:p w14:paraId="046FFFDB">
      <w:pPr>
        <w:pStyle w:val="22"/>
        <w:spacing w:after="60"/>
        <w:rPr>
          <w:lang w:val="ru-RU"/>
        </w:rPr>
      </w:pPr>
      <w:r>
        <w:rPr>
          <w:lang w:val="ru-RU"/>
        </w:rPr>
        <w:t xml:space="preserve">Скриншот окна </w:t>
      </w:r>
      <w:r>
        <w:t>Visual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 xml:space="preserve"> после установки.</w:t>
      </w:r>
    </w:p>
    <w:p w14:paraId="57B7305A">
      <w:pPr>
        <w:pStyle w:val="22"/>
        <w:spacing w:after="60"/>
        <w:rPr>
          <w:lang w:val="ru-RU"/>
        </w:rPr>
      </w:pPr>
      <w:r>
        <w:rPr>
          <w:lang w:val="ru-RU"/>
        </w:rPr>
        <w:t xml:space="preserve">Если установка уже была выполнена ранее — приложите скриншот запущенной </w:t>
      </w:r>
      <w:r>
        <w:t>IDE</w:t>
      </w:r>
      <w:r>
        <w:rPr>
          <w:lang w:val="ru-RU"/>
        </w:rPr>
        <w:t>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0"/>
      </w:tblGrid>
      <w:tr w14:paraId="49708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0" w:type="dxa"/>
            <w:shd w:val="clear" w:color="auto" w:fill="FAFAFC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29C6C49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drawing>
                <wp:inline distT="0" distB="0" distL="0" distR="0">
                  <wp:extent cx="6477000" cy="3834765"/>
                  <wp:effectExtent l="0" t="0" r="0" b="0"/>
                  <wp:docPr id="11169105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910539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383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89D248">
      <w:pPr>
        <w:pStyle w:val="3"/>
      </w:pPr>
      <w:r>
        <w:t>Мини-вопросы</w:t>
      </w:r>
    </w:p>
    <w:p w14:paraId="4E684BCB">
      <w:pPr>
        <w:pStyle w:val="27"/>
        <w:spacing w:after="60"/>
      </w:pPr>
      <w:r>
        <w:t>Что означает сокращение IDE?</w:t>
      </w:r>
    </w:p>
    <w:p w14:paraId="76C7A419">
      <w:pPr>
        <w:pStyle w:val="27"/>
        <w:spacing w:after="60"/>
        <w:rPr>
          <w:lang w:val="ru-RU"/>
        </w:rPr>
      </w:pPr>
      <w:r>
        <w:rPr>
          <w:lang w:val="ru-RU"/>
        </w:rPr>
        <w:t xml:space="preserve">Зачем при установке выбирать компонент для </w:t>
      </w:r>
      <w:r>
        <w:t>C</w:t>
      </w:r>
      <w:r>
        <w:rPr>
          <w:lang w:val="ru-RU"/>
        </w:rPr>
        <w:t>++?</w:t>
      </w:r>
    </w:p>
    <w:p w14:paraId="07B4B2D3">
      <w:pPr>
        <w:pStyle w:val="27"/>
        <w:numPr>
          <w:ilvl w:val="0"/>
          <w:numId w:val="0"/>
        </w:numPr>
        <w:spacing w:after="60"/>
        <w:ind w:left="360"/>
        <w:rPr>
          <w:lang w:val="ru-RU"/>
        </w:rPr>
      </w:pPr>
      <w:r>
        <w:rPr>
          <w:lang w:val="ru-RU"/>
        </w:rPr>
        <w:t xml:space="preserve">Для написания и компиляции на </w:t>
      </w:r>
      <w:r>
        <w:t>C</w:t>
      </w:r>
      <w:r>
        <w:rPr>
          <w:lang w:val="ru-RU"/>
        </w:rPr>
        <w:t>++</w:t>
      </w:r>
    </w:p>
    <w:p w14:paraId="63EF5202">
      <w:pPr>
        <w:pStyle w:val="27"/>
        <w:tabs>
          <w:tab w:val="left" w:pos="720"/>
          <w:tab w:val="clear" w:pos="360"/>
        </w:tabs>
        <w:spacing w:after="60"/>
        <w:ind w:left="720"/>
      </w:pPr>
      <w:r>
        <w:t>Какую роль выполняет компилятор?</w:t>
      </w:r>
    </w:p>
    <w:p w14:paraId="6F2A0B8A">
      <w:pPr>
        <w:pStyle w:val="2"/>
      </w:pPr>
      <w:r>
        <w:t>Часть 2. Создание первого проекта</w:t>
      </w:r>
    </w:p>
    <w:p w14:paraId="3B098DCA">
      <w:pPr>
        <w:pStyle w:val="27"/>
        <w:spacing w:after="60"/>
      </w:pPr>
      <w:r>
        <w:t>Откройте Visual Studio.</w:t>
      </w:r>
    </w:p>
    <w:p w14:paraId="78916482">
      <w:pPr>
        <w:pStyle w:val="27"/>
        <w:spacing w:after="60"/>
      </w:pPr>
      <w:r>
        <w:t>Нажмите «Создание проекта» / «Create a new project».</w:t>
      </w:r>
    </w:p>
    <w:p w14:paraId="17D3B75C">
      <w:pPr>
        <w:pStyle w:val="27"/>
        <w:numPr>
          <w:ilvl w:val="0"/>
          <w:numId w:val="0"/>
        </w:numPr>
        <w:spacing w:after="60"/>
        <w:ind w:left="360"/>
      </w:pPr>
      <w:r>
        <w:drawing>
          <wp:inline distT="0" distB="0" distL="0" distR="0">
            <wp:extent cx="2438400" cy="1733550"/>
            <wp:effectExtent l="0" t="0" r="0" b="0"/>
            <wp:docPr id="1906441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41489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BF2B">
      <w:pPr>
        <w:pStyle w:val="27"/>
        <w:spacing w:after="60"/>
        <w:rPr>
          <w:lang w:val="ru-RU"/>
        </w:rPr>
      </w:pPr>
      <w:r>
        <w:rPr>
          <w:lang w:val="ru-RU"/>
        </w:rPr>
        <w:t xml:space="preserve">В поиске шаблонов введите </w:t>
      </w:r>
      <w:r>
        <w:t>Console</w:t>
      </w:r>
      <w:r>
        <w:rPr>
          <w:lang w:val="ru-RU"/>
        </w:rPr>
        <w:t xml:space="preserve"> </w:t>
      </w:r>
      <w:r>
        <w:t>App</w:t>
      </w:r>
      <w:r>
        <w:rPr>
          <w:lang w:val="ru-RU"/>
        </w:rPr>
        <w:t>.</w:t>
      </w:r>
    </w:p>
    <w:p w14:paraId="62B7BCD8">
      <w:pPr>
        <w:pStyle w:val="27"/>
        <w:spacing w:after="60"/>
      </w:pPr>
      <w:r>
        <w:t>Выберите консольное приложение C++.</w:t>
      </w:r>
    </w:p>
    <w:p w14:paraId="5C3EC94E">
      <w:pPr>
        <w:pStyle w:val="27"/>
        <w:numPr>
          <w:ilvl w:val="0"/>
          <w:numId w:val="0"/>
        </w:numPr>
        <w:spacing w:after="60"/>
        <w:ind w:left="360"/>
      </w:pPr>
      <w:r>
        <w:drawing>
          <wp:inline distT="0" distB="0" distL="0" distR="0">
            <wp:extent cx="6477000" cy="4130040"/>
            <wp:effectExtent l="0" t="0" r="0" b="3810"/>
            <wp:docPr id="95173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3424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9DC9">
      <w:pPr>
        <w:pStyle w:val="27"/>
        <w:spacing w:after="60"/>
      </w:pPr>
      <w:r>
        <w:t>Название проекта: FirstProgram.</w:t>
      </w:r>
    </w:p>
    <w:p w14:paraId="20B5F067">
      <w:pPr>
        <w:pStyle w:val="27"/>
        <w:spacing w:after="60"/>
        <w:rPr>
          <w:lang w:val="ru-RU"/>
        </w:rPr>
      </w:pPr>
      <w:r>
        <w:rPr>
          <w:lang w:val="ru-RU"/>
        </w:rPr>
        <w:t>Выберите понятную папку для сохранения проекта.</w:t>
      </w:r>
    </w:p>
    <w:p w14:paraId="7ED464B9">
      <w:pPr>
        <w:pStyle w:val="27"/>
        <w:spacing w:after="60"/>
      </w:pPr>
      <w:r>
        <w:t>Создайте проект.</w:t>
      </w:r>
    </w:p>
    <w:p w14:paraId="0EBF29FD">
      <w:pPr>
        <w:pStyle w:val="27"/>
        <w:numPr>
          <w:ilvl w:val="0"/>
          <w:numId w:val="0"/>
        </w:numPr>
        <w:spacing w:after="60"/>
        <w:ind w:left="360"/>
      </w:pPr>
      <w:r>
        <w:drawing>
          <wp:inline distT="0" distB="0" distL="0" distR="0">
            <wp:extent cx="6477000" cy="4135755"/>
            <wp:effectExtent l="0" t="0" r="0" b="0"/>
            <wp:docPr id="1123353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53395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0E16"/>
    <w:p w14:paraId="030E25A8">
      <w:pPr>
        <w:pStyle w:val="2"/>
        <w:rPr>
          <w:lang w:val="ru-RU"/>
        </w:rPr>
      </w:pPr>
      <w:r>
        <w:rPr>
          <w:lang w:val="ru-RU"/>
        </w:rPr>
        <w:t>Часть 3. Первая программа</w:t>
      </w:r>
    </w:p>
    <w:p w14:paraId="50C75255">
      <w:pPr>
        <w:rPr>
          <w:lang w:val="ru-RU"/>
        </w:rPr>
      </w:pPr>
      <w:r>
        <w:rPr>
          <w:b/>
          <w:lang w:val="ru-RU"/>
        </w:rPr>
        <w:t>Введите программу самостоятельно, не копируя готовый блок целиком.</w:t>
      </w:r>
    </w:p>
    <w:p w14:paraId="0F9F4DAB">
      <w:r>
        <w:drawing>
          <wp:inline distT="0" distB="0" distL="0" distR="0">
            <wp:extent cx="4076700" cy="2543175"/>
            <wp:effectExtent l="0" t="0" r="0" b="9525"/>
            <wp:docPr id="45966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6363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6552">
      <w:pPr>
        <w:pStyle w:val="3"/>
      </w:pPr>
      <w:r>
        <w:t>Что нужно сделать</w:t>
      </w:r>
    </w:p>
    <w:p w14:paraId="7F02FC13">
      <w:pPr>
        <w:pStyle w:val="27"/>
        <w:spacing w:after="60"/>
      </w:pPr>
      <w:r>
        <w:t>Сохраните файл.</w:t>
      </w:r>
    </w:p>
    <w:p w14:paraId="308D621C">
      <w:pPr>
        <w:pStyle w:val="27"/>
        <w:spacing w:after="60"/>
      </w:pPr>
      <w:r>
        <w:t>Соберите проект.</w:t>
      </w:r>
    </w:p>
    <w:p w14:paraId="3AF993BB">
      <w:pPr>
        <w:pStyle w:val="27"/>
        <w:spacing w:after="60"/>
      </w:pPr>
      <w:r>
        <w:t xml:space="preserve">Запустите программу. </w:t>
      </w:r>
      <w:r>
        <w:drawing>
          <wp:inline distT="0" distB="0" distL="0" distR="0">
            <wp:extent cx="2400300" cy="485775"/>
            <wp:effectExtent l="0" t="0" r="0" b="9525"/>
            <wp:docPr id="53619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9545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7B6E">
      <w:pPr>
        <w:pStyle w:val="27"/>
        <w:numPr>
          <w:ilvl w:val="0"/>
          <w:numId w:val="0"/>
        </w:numPr>
        <w:spacing w:after="60"/>
        <w:ind w:left="360"/>
      </w:pPr>
    </w:p>
    <w:p w14:paraId="1CF7CF4B">
      <w:pPr>
        <w:pStyle w:val="27"/>
        <w:spacing w:after="60"/>
        <w:rPr>
          <w:lang w:val="ru-RU"/>
        </w:rPr>
      </w:pPr>
      <w:r>
        <w:rPr>
          <w:lang w:val="ru-RU"/>
        </w:rPr>
        <w:t xml:space="preserve">Убедитесь, что в консоли появился текст: </w:t>
      </w:r>
      <w:r>
        <w:t>Hello</w:t>
      </w:r>
      <w:r>
        <w:rPr>
          <w:lang w:val="ru-RU"/>
        </w:rPr>
        <w:t xml:space="preserve">, </w:t>
      </w:r>
      <w:r>
        <w:t>C</w:t>
      </w:r>
      <w:r>
        <w:rPr>
          <w:lang w:val="ru-RU"/>
        </w:rPr>
        <w:t>++!</w:t>
      </w:r>
    </w:p>
    <w:p w14:paraId="4E25D8B7">
      <w:pPr>
        <w:pStyle w:val="27"/>
        <w:numPr>
          <w:ilvl w:val="0"/>
          <w:numId w:val="0"/>
        </w:numPr>
        <w:spacing w:after="60"/>
        <w:ind w:left="360"/>
        <w:rPr>
          <w:lang w:val="ru-RU"/>
        </w:rPr>
      </w:pPr>
      <w:r>
        <w:rPr>
          <w:lang w:val="ru-RU"/>
        </w:rPr>
        <w:drawing>
          <wp:inline distT="0" distB="0" distL="0" distR="0">
            <wp:extent cx="5686425" cy="2348865"/>
            <wp:effectExtent l="0" t="0" r="0" b="0"/>
            <wp:docPr id="387348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48369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0560" cy="235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2EE8">
      <w:pPr>
        <w:pStyle w:val="27"/>
        <w:spacing w:after="60"/>
        <w:rPr>
          <w:lang w:val="ru-RU"/>
        </w:rPr>
      </w:pPr>
      <w:r>
        <w:rPr>
          <w:lang w:val="ru-RU"/>
        </w:rPr>
        <w:t>Сделайте скриншот кода и результата выполнения.</w:t>
      </w:r>
    </w:p>
    <w:p w14:paraId="6753E7F6">
      <w:pPr>
        <w:pStyle w:val="27"/>
        <w:numPr>
          <w:ilvl w:val="0"/>
          <w:numId w:val="0"/>
        </w:numPr>
        <w:spacing w:after="60"/>
        <w:rPr>
          <w:lang w:val="ru-RU"/>
        </w:rPr>
      </w:pPr>
      <w:r>
        <w:rPr>
          <w:lang w:val="ru-RU"/>
        </w:rPr>
        <w:drawing>
          <wp:inline distT="0" distB="0" distL="0" distR="0">
            <wp:extent cx="6477000" cy="3851910"/>
            <wp:effectExtent l="0" t="0" r="0" b="0"/>
            <wp:docPr id="119946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6669" name="Рисунок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082C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0" w:type="dxa"/>
            <w:shd w:val="clear" w:color="auto" w:fill="9BE64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7C602F">
            <w:pPr>
              <w:jc w:val="center"/>
              <w:rPr>
                <w:lang w:val="ru-RU"/>
              </w:rPr>
            </w:pPr>
            <w:r>
              <w:rPr>
                <w:b/>
                <w:color w:val="1F2340"/>
                <w:sz w:val="23"/>
                <w:lang w:val="ru-RU"/>
              </w:rPr>
              <w:t xml:space="preserve">Контрольная точка 3: программа компилируется без ошибок и выводит </w:t>
            </w:r>
            <w:r>
              <w:rPr>
                <w:b/>
                <w:color w:val="1F2340"/>
                <w:sz w:val="23"/>
              </w:rPr>
              <w:t>Hello</w:t>
            </w:r>
            <w:r>
              <w:rPr>
                <w:b/>
                <w:color w:val="1F2340"/>
                <w:sz w:val="23"/>
                <w:lang w:val="ru-RU"/>
              </w:rPr>
              <w:t xml:space="preserve">, </w:t>
            </w:r>
            <w:r>
              <w:rPr>
                <w:b/>
                <w:color w:val="1F2340"/>
                <w:sz w:val="23"/>
              </w:rPr>
              <w:t>C</w:t>
            </w:r>
            <w:r>
              <w:rPr>
                <w:b/>
                <w:color w:val="1F2340"/>
                <w:sz w:val="23"/>
                <w:lang w:val="ru-RU"/>
              </w:rPr>
              <w:t>++!.</w:t>
            </w:r>
          </w:p>
        </w:tc>
      </w:tr>
    </w:tbl>
    <w:p w14:paraId="63F7149C">
      <w:pPr>
        <w:rPr>
          <w:lang w:val="ru-RU"/>
        </w:rPr>
      </w:pPr>
    </w:p>
    <w:p w14:paraId="18DE8901">
      <w:pPr>
        <w:pStyle w:val="2"/>
        <w:rPr>
          <w:lang w:val="ru-RU"/>
        </w:rPr>
      </w:pPr>
      <w:r>
        <w:rPr>
          <w:lang w:val="ru-RU"/>
        </w:rPr>
        <w:t>Часть 4. Разберите структуру программы</w:t>
      </w:r>
    </w:p>
    <w:p w14:paraId="2C3AA728">
      <w:pPr>
        <w:spacing w:after="120"/>
        <w:rPr>
          <w:lang w:val="ru-RU"/>
        </w:rPr>
      </w:pPr>
      <w:r>
        <w:rPr>
          <w:lang w:val="ru-RU"/>
        </w:rPr>
        <w:t>Заполните таблицу своими словами. Не переписывайте определение из презентации дословно.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2035D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0" w:type="dxa"/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2B816C">
            <w:pPr>
              <w:spacing w:after="0" w:line="240" w:lineRule="auto"/>
            </w:pPr>
            <w:r>
              <w:rPr>
                <w:b/>
                <w:color w:val="FFFFFF"/>
              </w:rPr>
              <w:t>Элемент программы</w:t>
            </w:r>
          </w:p>
        </w:tc>
        <w:tc>
          <w:tcPr>
            <w:tcW w:w="3400" w:type="dxa"/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10E88B">
            <w:pPr>
              <w:spacing w:after="0" w:line="240" w:lineRule="auto"/>
            </w:pPr>
            <w:r>
              <w:rPr>
                <w:b/>
                <w:color w:val="FFFFFF"/>
              </w:rPr>
              <w:t>Что делает</w:t>
            </w:r>
          </w:p>
        </w:tc>
        <w:tc>
          <w:tcPr>
            <w:tcW w:w="3400" w:type="dxa"/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B6144E">
            <w:pPr>
              <w:spacing w:after="0" w:line="240" w:lineRule="auto"/>
            </w:pPr>
            <w:r>
              <w:rPr>
                <w:b/>
                <w:color w:val="FFFFFF"/>
              </w:rPr>
              <w:t>Как вы это поняли</w:t>
            </w:r>
          </w:p>
        </w:tc>
      </w:tr>
      <w:tr w14:paraId="0D8D5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DBFE8D0">
            <w:pPr>
              <w:spacing w:after="0" w:line="240" w:lineRule="auto"/>
            </w:pPr>
            <w:r>
              <w:rPr>
                <w:rFonts w:ascii="Consolas" w:hAnsi="Consolas"/>
                <w:b/>
                <w:sz w:val="18"/>
              </w:rPr>
              <w:t>#include &lt;iostream&gt;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6534C20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Библиотека позволяющая вводить и выводить  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49C5C4A">
            <w:pPr>
              <w:spacing w:after="0" w:line="240" w:lineRule="auto"/>
              <w:rPr>
                <w:lang w:val="ru-RU"/>
              </w:rPr>
            </w:pPr>
          </w:p>
        </w:tc>
      </w:tr>
      <w:tr w14:paraId="66FB9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19E32B">
            <w:pPr>
              <w:spacing w:after="0" w:line="240" w:lineRule="auto"/>
            </w:pPr>
            <w:r>
              <w:rPr>
                <w:rFonts w:ascii="Consolas" w:hAnsi="Consolas"/>
                <w:b/>
                <w:sz w:val="18"/>
              </w:rPr>
              <w:t>using namespace std;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62CA384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Библиотека позволяющая позваляет создавать пространство имен 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61B086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Сказал преподаватель</w:t>
            </w:r>
          </w:p>
          <w:p w14:paraId="6989CFF3">
            <w:pPr>
              <w:spacing w:after="0" w:line="240" w:lineRule="auto"/>
              <w:rPr>
                <w:lang w:val="ru-RU"/>
              </w:rPr>
            </w:pPr>
          </w:p>
        </w:tc>
      </w:tr>
      <w:tr w14:paraId="45E8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904C75">
            <w:pPr>
              <w:spacing w:after="0" w:line="240" w:lineRule="auto"/>
            </w:pPr>
            <w:r>
              <w:rPr>
                <w:rFonts w:ascii="Consolas" w:hAnsi="Consolas"/>
                <w:b/>
                <w:sz w:val="18"/>
              </w:rPr>
              <w:t>int main()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D21413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Основной код который выводиться в первую очередь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58E223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По уроку</w:t>
            </w:r>
          </w:p>
        </w:tc>
      </w:tr>
      <w:tr w14:paraId="5B38E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F6CE1E">
            <w:pPr>
              <w:spacing w:after="0" w:line="240" w:lineRule="auto"/>
            </w:pPr>
            <w:r>
              <w:rPr>
                <w:rFonts w:ascii="Consolas" w:hAnsi="Consolas"/>
                <w:b/>
                <w:sz w:val="18"/>
              </w:rPr>
              <w:t>{ }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4E558C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Где находиться основная часть кода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34D76A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По ошибке вне скобок</w:t>
            </w:r>
          </w:p>
        </w:tc>
      </w:tr>
      <w:tr w14:paraId="65A41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1B26016">
            <w:pPr>
              <w:spacing w:after="0" w:line="240" w:lineRule="auto"/>
            </w:pPr>
            <w:r>
              <w:rPr>
                <w:rFonts w:ascii="Consolas" w:hAnsi="Consolas"/>
                <w:b/>
                <w:sz w:val="18"/>
              </w:rPr>
              <w:t>cout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1D053C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Вывести код на консоль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5E8F16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Выводит текст</w:t>
            </w:r>
          </w:p>
        </w:tc>
      </w:tr>
      <w:tr w14:paraId="1968A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2793F23">
            <w:pPr>
              <w:spacing w:after="0" w:line="240" w:lineRule="auto"/>
            </w:pPr>
            <w:r>
              <w:rPr>
                <w:rFonts w:ascii="Consolas" w:hAnsi="Consolas"/>
                <w:b/>
                <w:sz w:val="18"/>
              </w:rPr>
              <w:t>return 0;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07809A4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Завершение показывающее выполнение без ошибок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816AFF1">
            <w:pPr>
              <w:spacing w:after="0" w:line="240" w:lineRule="auto"/>
            </w:pPr>
            <w:r>
              <w:rPr>
                <w:lang w:val="ru-RU"/>
              </w:rPr>
              <w:t>читал</w:t>
            </w:r>
          </w:p>
        </w:tc>
      </w:tr>
    </w:tbl>
    <w:p w14:paraId="5F20FB91">
      <w:pPr>
        <w:pStyle w:val="2"/>
      </w:pPr>
      <w:r>
        <w:t>Часть 5. Измените программу</w:t>
      </w:r>
    </w:p>
    <w:p w14:paraId="0F5FD8DF">
      <w:pPr>
        <w:rPr>
          <w:lang w:val="ru-RU"/>
        </w:rPr>
      </w:pPr>
      <w:r>
        <w:rPr>
          <w:lang w:val="ru-RU"/>
        </w:rPr>
        <w:t>Измените программу так, чтобы она выводила три строки о вас.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33D6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0" w:type="dxa"/>
            <w:shd w:val="clear" w:color="auto" w:fill="F2F2F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B0FABC4">
            <w:pPr>
              <w:pStyle w:val="164"/>
            </w:pPr>
            <w:r>
              <w:rPr>
                <w:sz w:val="21"/>
              </w:rPr>
              <w:t>cout</w:t>
            </w:r>
            <w:r>
              <w:rPr>
                <w:sz w:val="21"/>
                <w:lang w:val="ru-RU"/>
              </w:rPr>
              <w:t xml:space="preserve"> &lt;&lt; "Меня зовут ...";</w:t>
            </w:r>
            <w:r>
              <w:rPr>
                <w:sz w:val="21"/>
                <w:lang w:val="ru-RU"/>
              </w:rPr>
              <w:br w:type="textWrapping"/>
            </w:r>
            <w:r>
              <w:rPr>
                <w:sz w:val="21"/>
              </w:rPr>
              <w:t>cout</w:t>
            </w:r>
            <w:r>
              <w:rPr>
                <w:sz w:val="21"/>
                <w:lang w:val="ru-RU"/>
              </w:rPr>
              <w:t xml:space="preserve"> &lt;&lt; "\</w:t>
            </w:r>
            <w:r>
              <w:rPr>
                <w:sz w:val="21"/>
              </w:rPr>
              <w:t>n</w:t>
            </w:r>
            <w:r>
              <w:rPr>
                <w:sz w:val="21"/>
                <w:lang w:val="ru-RU"/>
              </w:rPr>
              <w:t xml:space="preserve">Я изучаю </w:t>
            </w:r>
            <w:r>
              <w:rPr>
                <w:sz w:val="21"/>
              </w:rPr>
              <w:t>C++";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cout &lt;&lt; "\nМоя группа ...";</w:t>
            </w:r>
          </w:p>
        </w:tc>
      </w:tr>
    </w:tbl>
    <w:p w14:paraId="758C771D"/>
    <w:p w14:paraId="28C28D5F">
      <w:pPr>
        <w:rPr>
          <w:lang w:val="ru-RU"/>
        </w:rPr>
      </w:pPr>
      <w:r>
        <w:rPr>
          <w:lang w:val="ru-RU"/>
        </w:rPr>
        <w:t xml:space="preserve">Требование: замените многоточия собственными данными и получите корректный результат в консоли. </w:t>
      </w:r>
      <w:r>
        <w:drawing>
          <wp:inline distT="0" distB="0" distL="0" distR="0">
            <wp:extent cx="5321300" cy="2797175"/>
            <wp:effectExtent l="0" t="0" r="0" b="3175"/>
            <wp:docPr id="1468376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6771" name="Рисунок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6771" cy="280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46D2">
      <w:pPr>
        <w:rPr>
          <w:lang w:val="ru-RU"/>
        </w:rPr>
      </w:pPr>
    </w:p>
    <w:p w14:paraId="4AB63679">
      <w:pPr>
        <w:rPr>
          <w:lang w:val="ru-RU"/>
        </w:rPr>
      </w:pPr>
      <w:r>
        <w:rPr>
          <w:lang w:val="ru-RU"/>
        </w:rPr>
        <w:br w:type="page"/>
      </w:r>
    </w:p>
    <w:p w14:paraId="4B54AC4E">
      <w:pPr>
        <w:pStyle w:val="2"/>
        <w:rPr>
          <w:lang w:val="ru-RU"/>
        </w:rPr>
      </w:pPr>
      <w:r>
        <w:rPr>
          <w:lang w:val="ru-RU"/>
        </w:rPr>
        <w:t>Часть 6. Эксперимент с ошибками</w:t>
      </w:r>
    </w:p>
    <w:p w14:paraId="0A62F8D7">
      <w:pPr>
        <w:rPr>
          <w:lang w:val="ru-RU"/>
        </w:rPr>
      </w:pPr>
      <w:r>
        <w:rPr>
          <w:b/>
          <w:lang w:val="ru-RU"/>
        </w:rPr>
        <w:t xml:space="preserve">Цель: </w:t>
      </w:r>
      <w:r>
        <w:rPr>
          <w:lang w:val="ru-RU"/>
        </w:rPr>
        <w:t xml:space="preserve">увидеть, как </w:t>
      </w:r>
      <w:r>
        <w:t>Visual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 xml:space="preserve"> сообщает об ошибках, и научиться их исправлять.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7C0D3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1150B">
            <w:pPr>
              <w:spacing w:after="0" w:line="240" w:lineRule="auto"/>
            </w:pPr>
            <w:r>
              <w:rPr>
                <w:b/>
                <w:color w:val="FFFFFF"/>
              </w:rPr>
              <w:t>Эксперимент</w:t>
            </w:r>
          </w:p>
        </w:tc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0FEAA">
            <w:pPr>
              <w:spacing w:after="0" w:line="240" w:lineRule="auto"/>
            </w:pPr>
            <w:r>
              <w:rPr>
                <w:b/>
                <w:color w:val="FFFFFF"/>
              </w:rPr>
              <w:t>Что изменить</w:t>
            </w:r>
          </w:p>
        </w:tc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6BE63">
            <w:pPr>
              <w:spacing w:after="0" w:line="240" w:lineRule="auto"/>
            </w:pPr>
            <w:r>
              <w:rPr>
                <w:b/>
                <w:color w:val="FFFFFF"/>
              </w:rPr>
              <w:t>Что произошло</w:t>
            </w:r>
          </w:p>
        </w:tc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2B4C1">
            <w:pPr>
              <w:spacing w:after="0" w:line="240" w:lineRule="auto"/>
            </w:pPr>
            <w:r>
              <w:rPr>
                <w:b/>
                <w:color w:val="FFFFFF"/>
              </w:rPr>
              <w:t>Как исправили</w:t>
            </w:r>
          </w:p>
        </w:tc>
      </w:tr>
      <w:tr w14:paraId="356DF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21769726">
            <w:pPr>
              <w:spacing w:after="0" w:line="240" w:lineRule="auto"/>
            </w:pPr>
            <w:r>
              <w:t>1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5D9155DC">
            <w:pPr>
              <w:spacing w:after="0" w:line="240" w:lineRule="auto"/>
            </w:pPr>
            <w:r>
              <w:t>Удалить ; после cout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2B97B695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Строка не закрыта 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76444DEA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Добавить ;</w:t>
            </w:r>
          </w:p>
        </w:tc>
      </w:tr>
      <w:tr w14:paraId="4E2B7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56B90BC0">
            <w:pPr>
              <w:spacing w:after="0" w:line="240" w:lineRule="auto"/>
            </w:pPr>
            <w:r>
              <w:t>2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14049CB8">
            <w:pPr>
              <w:spacing w:after="0" w:line="240" w:lineRule="auto"/>
            </w:pPr>
            <w:r>
              <w:t>Написать coutt вместо cout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0FFCFBC4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Не определена команда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7753352A">
            <w:pPr>
              <w:spacing w:after="0" w:line="240" w:lineRule="auto"/>
            </w:pPr>
            <w:r>
              <w:rPr>
                <w:lang w:val="ru-RU"/>
              </w:rPr>
              <w:t xml:space="preserve">Убрать </w:t>
            </w:r>
            <w:r>
              <w:t>t</w:t>
            </w:r>
          </w:p>
        </w:tc>
      </w:tr>
      <w:tr w14:paraId="585C2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749380D3">
            <w:pPr>
              <w:spacing w:after="0" w:line="240" w:lineRule="auto"/>
            </w:pPr>
            <w:r>
              <w:t>3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59C20202">
            <w:pPr>
              <w:spacing w:after="0" w:line="240" w:lineRule="auto"/>
            </w:pPr>
            <w:r>
              <w:t>Удалить одну фигурную скобку }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02D3DB2D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ВС не воспринимает код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148BF5A9">
            <w:pPr>
              <w:spacing w:after="0" w:line="240" w:lineRule="auto"/>
            </w:pPr>
            <w:r>
              <w:rPr>
                <w:lang w:val="ru-RU"/>
              </w:rPr>
              <w:t xml:space="preserve">Закрыть </w:t>
            </w:r>
            <w:r>
              <w:t>}</w:t>
            </w:r>
          </w:p>
        </w:tc>
      </w:tr>
    </w:tbl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77EE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0" w:type="dxa"/>
            <w:shd w:val="clear" w:color="auto" w:fill="FFF0F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CE6ED6">
            <w:pPr>
              <w:jc w:val="center"/>
              <w:rPr>
                <w:lang w:val="ru-RU"/>
              </w:rPr>
            </w:pPr>
            <w:r>
              <w:rPr>
                <w:b/>
                <w:color w:val="D94F5C"/>
                <w:sz w:val="23"/>
                <w:lang w:val="ru-RU"/>
              </w:rPr>
              <w:t>После каждого эксперимента обязательно верните программу в рабочее состояние.</w:t>
            </w:r>
          </w:p>
        </w:tc>
      </w:tr>
    </w:tbl>
    <w:p w14:paraId="69A98269">
      <w:pPr>
        <w:rPr>
          <w:lang w:val="ru-RU"/>
        </w:rPr>
      </w:pPr>
    </w:p>
    <w:p w14:paraId="26FCE989">
      <w:pPr>
        <w:pStyle w:val="3"/>
        <w:rPr>
          <w:lang w:val="ru-RU"/>
        </w:rPr>
      </w:pPr>
      <w:r>
        <w:rPr>
          <w:lang w:val="ru-RU"/>
        </w:rPr>
        <w:t>Вопрос после эксперимента</w:t>
      </w:r>
    </w:p>
    <w:p w14:paraId="4F97FC1E">
      <w:pPr>
        <w:rPr>
          <w:lang w:val="ru-RU"/>
        </w:rPr>
      </w:pPr>
      <w:r>
        <w:rPr>
          <w:lang w:val="ru-RU"/>
        </w:rPr>
        <w:t>Почему программа с синтаксической ошибкой не запускается? Ответьте 2–3 предложениями.</w:t>
      </w:r>
    </w:p>
    <w:p w14:paraId="0C26FBB1">
      <w:pPr>
        <w:rPr>
          <w:lang w:val="ru-RU"/>
        </w:rPr>
      </w:pPr>
      <w:r>
        <w:rPr>
          <w:lang w:val="ru-RU"/>
        </w:rPr>
        <w:t>Потому что ВС не понимает команду и каждая, даже самя мелкая ошибка имеет значение, ведь код переводиться в машинный и если требования не соблюдаются то машина не понимает, что требуется от нее</w:t>
      </w:r>
    </w:p>
    <w:p w14:paraId="14AFF274">
      <w:pPr>
        <w:pStyle w:val="2"/>
        <w:rPr>
          <w:lang w:val="ru-RU"/>
        </w:rPr>
      </w:pPr>
      <w:r>
        <w:rPr>
          <w:lang w:val="ru-RU"/>
        </w:rPr>
        <w:t>Часть 7. Самостоятельное задание</w:t>
      </w:r>
    </w:p>
    <w:p w14:paraId="3CF500AA">
      <w:pPr>
        <w:rPr>
          <w:lang w:val="ru-RU"/>
        </w:rPr>
      </w:pPr>
      <w:r>
        <w:rPr>
          <w:lang w:val="ru-RU"/>
        </w:rPr>
        <w:t>Создайте программу, которая выводит следующий результат: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7A4B0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0" w:type="dxa"/>
            <w:shd w:val="clear" w:color="auto" w:fill="F2F2F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E276043">
            <w:pPr>
              <w:pStyle w:val="164"/>
              <w:rPr>
                <w:lang w:val="ru-RU"/>
              </w:rPr>
            </w:pPr>
            <w:r>
              <w:rPr>
                <w:sz w:val="21"/>
                <w:lang w:val="ru-RU"/>
              </w:rPr>
              <w:t>********************</w:t>
            </w:r>
            <w:r>
              <w:rPr>
                <w:sz w:val="21"/>
                <w:lang w:val="ru-RU"/>
              </w:rPr>
              <w:br w:type="textWrapping"/>
            </w:r>
            <w:r>
              <w:rPr>
                <w:sz w:val="21"/>
                <w:lang w:val="ru-RU"/>
              </w:rPr>
              <w:t>Моя первая программа</w:t>
            </w:r>
            <w:r>
              <w:rPr>
                <w:sz w:val="21"/>
                <w:lang w:val="ru-RU"/>
              </w:rPr>
              <w:br w:type="textWrapping"/>
            </w:r>
            <w:r>
              <w:rPr>
                <w:sz w:val="21"/>
                <w:lang w:val="ru-RU"/>
              </w:rPr>
              <w:t xml:space="preserve">Я изучаю </w:t>
            </w:r>
            <w:r>
              <w:rPr>
                <w:sz w:val="21"/>
              </w:rPr>
              <w:t>C</w:t>
            </w:r>
            <w:r>
              <w:rPr>
                <w:sz w:val="21"/>
                <w:lang w:val="ru-RU"/>
              </w:rPr>
              <w:t>++</w:t>
            </w:r>
            <w:r>
              <w:rPr>
                <w:sz w:val="21"/>
                <w:lang w:val="ru-RU"/>
              </w:rPr>
              <w:br w:type="textWrapping"/>
            </w:r>
            <w:r>
              <w:rPr>
                <w:sz w:val="21"/>
                <w:lang w:val="ru-RU"/>
              </w:rPr>
              <w:t>********************</w:t>
            </w:r>
          </w:p>
        </w:tc>
      </w:tr>
    </w:tbl>
    <w:p w14:paraId="34100C87">
      <w:pPr>
        <w:rPr>
          <w:lang w:val="ru-RU"/>
        </w:rPr>
      </w:pPr>
    </w:p>
    <w:p w14:paraId="66BD57DB">
      <w:pPr>
        <w:rPr>
          <w:lang w:val="ru-RU"/>
        </w:rPr>
      </w:pPr>
      <w:r>
        <w:rPr>
          <w:lang w:val="ru-RU"/>
        </w:rPr>
        <w:t>В начале программы добавьте однострочный комментарий: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FA8E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0" w:type="dxa"/>
            <w:shd w:val="clear" w:color="auto" w:fill="F2F2F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8E04AF9">
            <w:pPr>
              <w:pStyle w:val="164"/>
            </w:pPr>
            <w:r>
              <w:rPr>
                <w:sz w:val="21"/>
              </w:rPr>
              <w:t>// Моя первая лабораторная работа</w:t>
            </w:r>
          </w:p>
        </w:tc>
      </w:tr>
    </w:tbl>
    <w:p w14:paraId="2CC65C4B"/>
    <w:p w14:paraId="50CF67F6">
      <w:pPr>
        <w:pStyle w:val="3"/>
      </w:pPr>
      <w:r>
        <w:t>Дополнительное задание</w:t>
      </w:r>
    </w:p>
    <w:p w14:paraId="3FD4237B">
      <w:r>
        <w:rPr>
          <w:lang w:val="ru-RU"/>
        </w:rPr>
        <w:t>Измените оформление вывода так, чтобы в консоли появился ваш вариант рамки или приветствия. Главное условие — программа должна успешно компилироваться и запускаться.</w:t>
      </w:r>
    </w:p>
    <w:p w14:paraId="04FF7E52">
      <w:r>
        <w:drawing>
          <wp:inline distT="0" distB="0" distL="0" distR="0">
            <wp:extent cx="6477000" cy="3261995"/>
            <wp:effectExtent l="0" t="0" r="0" b="0"/>
            <wp:docPr id="1612944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44962" name="Рисунок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4AD6">
      <w:pPr>
        <w:rPr>
          <w:lang w:val="ru-RU"/>
        </w:rPr>
      </w:pPr>
      <w:r>
        <w:rPr>
          <w:lang w:val="ru-RU"/>
        </w:rPr>
        <w:br w:type="page"/>
      </w:r>
    </w:p>
    <w:p w14:paraId="122AB755">
      <w:pPr>
        <w:pStyle w:val="2"/>
      </w:pPr>
      <w:r>
        <w:t>Итоговое закрепление</w:t>
      </w:r>
    </w:p>
    <w:p w14:paraId="0BC7E537">
      <w:pPr>
        <w:pStyle w:val="27"/>
        <w:spacing w:after="60"/>
      </w:pPr>
      <w:r>
        <w:t>Что такое IDE?</w:t>
      </w:r>
    </w:p>
    <w:p w14:paraId="0EB11E57">
      <w:pPr>
        <w:pStyle w:val="27"/>
        <w:spacing w:after="60"/>
      </w:pPr>
      <w:r>
        <w:t>Для чего нужен компилятор?</w:t>
      </w:r>
    </w:p>
    <w:p w14:paraId="3BE59B4A">
      <w:pPr>
        <w:pStyle w:val="27"/>
        <w:spacing w:after="60"/>
        <w:rPr>
          <w:lang w:val="ru-RU"/>
        </w:rPr>
      </w:pPr>
      <w:r>
        <w:rPr>
          <w:lang w:val="ru-RU"/>
        </w:rPr>
        <w:t xml:space="preserve">С какой функции начинается выполнение программы </w:t>
      </w:r>
      <w:r>
        <w:t>C</w:t>
      </w:r>
      <w:r>
        <w:rPr>
          <w:lang w:val="ru-RU"/>
        </w:rPr>
        <w:t>++?</w:t>
      </w:r>
    </w:p>
    <w:p w14:paraId="72833BBF">
      <w:pPr>
        <w:pStyle w:val="27"/>
        <w:spacing w:after="60"/>
      </w:pPr>
      <w:r>
        <w:t>Для чего используется cout?</w:t>
      </w:r>
    </w:p>
    <w:p w14:paraId="2F9814BC">
      <w:pPr>
        <w:pStyle w:val="27"/>
        <w:spacing w:after="60"/>
      </w:pPr>
      <w:r>
        <w:t>Что означает return 0;?</w:t>
      </w:r>
    </w:p>
    <w:p w14:paraId="78603DFF">
      <w:pPr>
        <w:pStyle w:val="27"/>
        <w:spacing w:after="60"/>
        <w:rPr>
          <w:lang w:val="ru-RU"/>
        </w:rPr>
      </w:pPr>
      <w:r>
        <w:rPr>
          <w:lang w:val="ru-RU"/>
        </w:rPr>
        <w:t>Почему программа не запускается при синтаксической ошибке?</w:t>
      </w:r>
    </w:p>
    <w:p w14:paraId="1F374757">
      <w:pPr>
        <w:pStyle w:val="2"/>
      </w:pPr>
      <w:r>
        <w:t>Критерии оценивания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B05F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89712">
            <w:pPr>
              <w:spacing w:after="0" w:line="240" w:lineRule="auto"/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0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884570">
            <w:pPr>
              <w:spacing w:after="0" w:line="240" w:lineRule="auto"/>
            </w:pPr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0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CA07F">
            <w:pPr>
              <w:spacing w:after="0" w:line="240" w:lineRule="auto"/>
            </w:pPr>
            <w:r>
              <w:rPr>
                <w:b/>
                <w:color w:val="FFFFFF"/>
              </w:rPr>
              <w:t>Баллы</w:t>
            </w:r>
          </w:p>
        </w:tc>
      </w:tr>
      <w:tr w14:paraId="73175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41CA5">
            <w:pPr>
              <w:spacing w:after="0" w:line="240" w:lineRule="auto"/>
            </w:pPr>
            <w:r>
              <w:t>Установка IDE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BA1D0">
            <w:pPr>
              <w:spacing w:after="0" w:line="240" w:lineRule="auto"/>
              <w:rPr>
                <w:lang w:val="ru-RU"/>
              </w:rPr>
            </w:pPr>
            <w:r>
              <w:t>Visual</w:t>
            </w:r>
            <w:r>
              <w:rPr>
                <w:lang w:val="ru-RU"/>
              </w:rPr>
              <w:t xml:space="preserve"> </w:t>
            </w:r>
            <w:r>
              <w:t>Studio</w:t>
            </w:r>
            <w:r>
              <w:rPr>
                <w:lang w:val="ru-RU"/>
              </w:rPr>
              <w:t xml:space="preserve"> установлена, </w:t>
            </w:r>
            <w:r>
              <w:t>C</w:t>
            </w:r>
            <w:r>
              <w:rPr>
                <w:lang w:val="ru-RU"/>
              </w:rPr>
              <w:t>++-компоненты доступны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B610E">
            <w:pPr>
              <w:spacing w:after="0" w:line="240" w:lineRule="auto"/>
            </w:pPr>
            <w:r>
              <w:t>15</w:t>
            </w:r>
          </w:p>
        </w:tc>
      </w:tr>
      <w:tr w14:paraId="3819B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6E979">
            <w:pPr>
              <w:spacing w:after="0" w:line="240" w:lineRule="auto"/>
            </w:pPr>
            <w:r>
              <w:t>Создание проекта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7B554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Проект создан корректно, файл .</w:t>
            </w:r>
            <w:r>
              <w:t>cpp</w:t>
            </w:r>
            <w:r>
              <w:rPr>
                <w:lang w:val="ru-RU"/>
              </w:rPr>
              <w:t xml:space="preserve"> открыт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42059">
            <w:pPr>
              <w:spacing w:after="0" w:line="240" w:lineRule="auto"/>
            </w:pPr>
            <w:r>
              <w:t>10</w:t>
            </w:r>
          </w:p>
        </w:tc>
      </w:tr>
      <w:tr w14:paraId="24692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49724">
            <w:pPr>
              <w:spacing w:after="0" w:line="240" w:lineRule="auto"/>
            </w:pPr>
            <w:r>
              <w:t>Первая программа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72C59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Код введён и успешно запущен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D3E3A">
            <w:pPr>
              <w:spacing w:after="0" w:line="240" w:lineRule="auto"/>
            </w:pPr>
            <w:r>
              <w:t>20</w:t>
            </w:r>
          </w:p>
        </w:tc>
      </w:tr>
      <w:tr w14:paraId="7E7E0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66711">
            <w:pPr>
              <w:spacing w:after="0" w:line="240" w:lineRule="auto"/>
            </w:pPr>
            <w:r>
              <w:t>Понимание структуры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CF954">
            <w:pPr>
              <w:spacing w:after="0" w:line="240" w:lineRule="auto"/>
            </w:pPr>
            <w:r>
              <w:t>Таблица заполнена своими словами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5D2A0">
            <w:pPr>
              <w:spacing w:after="0" w:line="240" w:lineRule="auto"/>
            </w:pPr>
            <w:r>
              <w:t>15</w:t>
            </w:r>
          </w:p>
        </w:tc>
      </w:tr>
      <w:tr w14:paraId="31933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B67A8">
            <w:pPr>
              <w:spacing w:after="0" w:line="240" w:lineRule="auto"/>
            </w:pPr>
            <w:r>
              <w:t>Работа с ошибками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47BC4">
            <w:pPr>
              <w:spacing w:after="0" w:line="240" w:lineRule="auto"/>
            </w:pPr>
            <w:r>
              <w:t>Выполнены 3 эксперимента и исправления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CB89E">
            <w:pPr>
              <w:spacing w:after="0" w:line="240" w:lineRule="auto"/>
            </w:pPr>
            <w:r>
              <w:t>15</w:t>
            </w:r>
          </w:p>
        </w:tc>
      </w:tr>
      <w:tr w14:paraId="77123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007B8">
            <w:pPr>
              <w:spacing w:after="0" w:line="240" w:lineRule="auto"/>
            </w:pPr>
            <w:r>
              <w:t>Самостоятельное задание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516F8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Программа работает и соответствует условию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EE05D">
            <w:pPr>
              <w:spacing w:after="0" w:line="240" w:lineRule="auto"/>
            </w:pPr>
            <w:r>
              <w:t>15</w:t>
            </w:r>
          </w:p>
        </w:tc>
      </w:tr>
      <w:tr w14:paraId="14583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235AA">
            <w:pPr>
              <w:spacing w:after="0" w:line="240" w:lineRule="auto"/>
            </w:pPr>
            <w:r>
              <w:t>Ответы и оформление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1623F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Есть ответы, скриншоты и аккуратный отчёт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2DA29">
            <w:pPr>
              <w:spacing w:after="0" w:line="240" w:lineRule="auto"/>
            </w:pPr>
            <w:r>
              <w:t>10</w:t>
            </w:r>
          </w:p>
        </w:tc>
      </w:tr>
      <w:tr w14:paraId="21FB7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shd w:val="clear" w:color="auto" w:fill="EEE9FF"/>
          </w:tcPr>
          <w:p w14:paraId="17552255">
            <w:pPr>
              <w:spacing w:after="0" w:line="240" w:lineRule="auto"/>
            </w:pPr>
            <w:r>
              <w:rPr>
                <w:b/>
              </w:rPr>
              <w:t>ИТОГО</w:t>
            </w:r>
          </w:p>
        </w:tc>
        <w:tc>
          <w:tcPr>
            <w:tcW w:w="3400" w:type="dxa"/>
            <w:shd w:val="clear" w:color="auto" w:fill="EEE9FF"/>
          </w:tcPr>
          <w:p w14:paraId="3812D6A5">
            <w:pPr>
              <w:spacing w:after="0" w:line="240" w:lineRule="auto"/>
            </w:pPr>
          </w:p>
        </w:tc>
        <w:tc>
          <w:tcPr>
            <w:tcW w:w="3400" w:type="dxa"/>
            <w:shd w:val="clear" w:color="auto" w:fill="EEE9FF"/>
          </w:tcPr>
          <w:p w14:paraId="45C14185">
            <w:pPr>
              <w:spacing w:after="0" w:line="240" w:lineRule="auto"/>
            </w:pPr>
            <w:r>
              <w:rPr>
                <w:b/>
              </w:rPr>
              <w:t>100</w:t>
            </w:r>
          </w:p>
        </w:tc>
      </w:tr>
    </w:tbl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7001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0" w:type="dxa"/>
            <w:shd w:val="clear" w:color="auto" w:fill="9BE64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86A8A2">
            <w:pPr>
              <w:jc w:val="center"/>
              <w:rPr>
                <w:lang w:val="ru-RU"/>
              </w:rPr>
            </w:pPr>
            <w:r>
              <w:rPr>
                <w:b/>
                <w:color w:val="1F2340"/>
                <w:sz w:val="23"/>
                <w:lang w:val="ru-RU"/>
              </w:rPr>
              <w:t xml:space="preserve">Главный результат ЛПР: студент самостоятельно подготовил среду разработки и получил работающую программу на </w:t>
            </w:r>
            <w:r>
              <w:rPr>
                <w:b/>
                <w:color w:val="1F2340"/>
                <w:sz w:val="23"/>
              </w:rPr>
              <w:t>C</w:t>
            </w:r>
            <w:r>
              <w:rPr>
                <w:b/>
                <w:color w:val="1F2340"/>
                <w:sz w:val="23"/>
                <w:lang w:val="ru-RU"/>
              </w:rPr>
              <w:t>++.</w:t>
            </w:r>
          </w:p>
        </w:tc>
      </w:tr>
    </w:tbl>
    <w:p w14:paraId="19B8FBE9">
      <w:pPr>
        <w:rPr>
          <w:lang w:val="ru-RU"/>
        </w:rPr>
      </w:pPr>
    </w:p>
    <w:p w14:paraId="68A4D476">
      <w:pPr>
        <w:pStyle w:val="2"/>
        <w:pageBreakBefore/>
        <w:rPr>
          <w:lang w:val="ru-RU"/>
        </w:rPr>
      </w:pPr>
      <w:r>
        <w:rPr>
          <w:lang w:val="ru-RU"/>
        </w:rPr>
        <w:t>Краткий вывод студента</w:t>
      </w:r>
    </w:p>
    <w:p w14:paraId="1677A343">
      <w:pPr>
        <w:rPr>
          <w:lang w:val="ru-RU"/>
        </w:rPr>
      </w:pPr>
      <w:r>
        <w:rPr>
          <w:lang w:val="ru-RU"/>
        </w:rPr>
        <w:t>Напишите 4–5 предложений: что получилось, где возникли трудности, какую ошибку было сложнее всего найти и что вы теперь понимаете о процессе запуска программы.</w:t>
      </w:r>
    </w:p>
    <w:p w14:paraId="06BF0681">
      <w:pPr>
        <w:spacing w:after="80"/>
        <w:rPr>
          <w:lang w:val="ru-RU"/>
        </w:rPr>
      </w:pPr>
      <w:r>
        <w:rPr>
          <w:lang w:val="ru-RU"/>
        </w:rPr>
        <w:t>Все смог сам опираясь по материалу . Сложностей не было, все понятно и просто</w:t>
      </w:r>
    </w:p>
    <w:p w14:paraId="69692913">
      <w:pPr>
        <w:spacing w:after="80"/>
      </w:pPr>
      <w:r>
        <w:t>________________________________________________________________________________</w:t>
      </w:r>
    </w:p>
    <w:p w14:paraId="0259B02C">
      <w:pPr>
        <w:spacing w:after="80"/>
      </w:pPr>
      <w:r>
        <w:t>________________________________________________________________________________</w:t>
      </w:r>
    </w:p>
    <w:p w14:paraId="45C83B89">
      <w:pPr>
        <w:spacing w:after="80"/>
      </w:pPr>
      <w:r>
        <w:t>________________________________________________________________________________</w:t>
      </w:r>
    </w:p>
    <w:p w14:paraId="2DA0CF6A"/>
    <w:p w14:paraId="0D41DB6B">
      <w:pPr>
        <w:keepNext/>
      </w:pPr>
      <w:r>
        <w:rPr>
          <w:b/>
          <w:sz w:val="24"/>
        </w:rPr>
        <w:t>Комментарий преподавателя</w:t>
      </w:r>
    </w:p>
    <w:p w14:paraId="328B5D68">
      <w:r>
        <w:t>________________________________________________________________________________</w:t>
      </w:r>
    </w:p>
    <w:p w14:paraId="278B27D7">
      <w:r>
        <w:t>________________________________________________________________________________</w:t>
      </w:r>
    </w:p>
    <w:p w14:paraId="20841A68">
      <w:r>
        <w:t>________________________________________________________________________________</w:t>
      </w:r>
    </w:p>
    <w:p w14:paraId="06F5BD35">
      <w:r>
        <w:t>________________________________________________________________________________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386B9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0" w:type="dxa"/>
          </w:tcPr>
          <w:p w14:paraId="1C68614A">
            <w:pPr>
              <w:spacing w:after="0" w:line="240" w:lineRule="auto"/>
            </w:pPr>
            <w:r>
              <w:t>Итоговый балл</w:t>
            </w:r>
          </w:p>
        </w:tc>
        <w:tc>
          <w:tcPr>
            <w:tcW w:w="5100" w:type="dxa"/>
          </w:tcPr>
          <w:p w14:paraId="6B690ED9">
            <w:pPr>
              <w:spacing w:after="0" w:line="240" w:lineRule="auto"/>
            </w:pPr>
            <w:r>
              <w:t>_____ / 100</w:t>
            </w:r>
          </w:p>
        </w:tc>
      </w:tr>
      <w:tr w14:paraId="3FEA4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0" w:type="dxa"/>
          </w:tcPr>
          <w:p w14:paraId="12DF9D54">
            <w:pPr>
              <w:spacing w:after="0" w:line="240" w:lineRule="auto"/>
            </w:pPr>
            <w:r>
              <w:t>Подпись преподавателя</w:t>
            </w:r>
          </w:p>
        </w:tc>
        <w:tc>
          <w:tcPr>
            <w:tcW w:w="5100" w:type="dxa"/>
          </w:tcPr>
          <w:p w14:paraId="27A3546B">
            <w:pPr>
              <w:spacing w:after="0" w:line="240" w:lineRule="auto"/>
            </w:pPr>
            <w:r>
              <w:t>________________________</w:t>
            </w:r>
          </w:p>
        </w:tc>
      </w:tr>
    </w:tbl>
    <w:p w14:paraId="1A12183B"/>
    <w:sectPr>
      <w:headerReference r:id="rId5" w:type="default"/>
      <w:footerReference r:id="rId6" w:type="default"/>
      <w:pgSz w:w="12240" w:h="15840"/>
      <w:pgMar w:top="907" w:right="1020" w:bottom="90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EEACE">
    <w:pPr>
      <w:pStyle w:val="26"/>
      <w:jc w:val="center"/>
      <w:rPr>
        <w:lang w:val="ru-RU"/>
      </w:rPr>
    </w:pPr>
    <w:r>
      <w:rPr>
        <w:color w:val="666A7A"/>
        <w:sz w:val="16"/>
        <w:lang w:val="ru-RU"/>
      </w:rPr>
      <w:t xml:space="preserve">ЛПР • Создание первой программы на </w:t>
    </w:r>
    <w:r>
      <w:rPr>
        <w:color w:val="666A7A"/>
        <w:sz w:val="16"/>
      </w:rPr>
      <w:t>C</w:t>
    </w:r>
    <w:r>
      <w:rPr>
        <w:color w:val="666A7A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06BEB">
    <w:pPr>
      <w:pStyle w:val="19"/>
      <w:jc w:val="right"/>
    </w:pPr>
    <w:r>
      <w:rPr>
        <w:color w:val="6F4BD8"/>
        <w:sz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3499"/>
    <w:rsid w:val="000A603E"/>
    <w:rsid w:val="000B4D02"/>
    <w:rsid w:val="001068D2"/>
    <w:rsid w:val="0015074B"/>
    <w:rsid w:val="001B2ED8"/>
    <w:rsid w:val="0029639D"/>
    <w:rsid w:val="00325068"/>
    <w:rsid w:val="00326F90"/>
    <w:rsid w:val="00386DDF"/>
    <w:rsid w:val="00565A1D"/>
    <w:rsid w:val="005849F2"/>
    <w:rsid w:val="00737AC4"/>
    <w:rsid w:val="007A6DDC"/>
    <w:rsid w:val="009756D7"/>
    <w:rsid w:val="009C37CD"/>
    <w:rsid w:val="009F0EA6"/>
    <w:rsid w:val="00A800CC"/>
    <w:rsid w:val="00AA1D8D"/>
    <w:rsid w:val="00B47730"/>
    <w:rsid w:val="00CB0664"/>
    <w:rsid w:val="00CE7775"/>
    <w:rsid w:val="00CF4B45"/>
    <w:rsid w:val="00EA665F"/>
    <w:rsid w:val="00ED7023"/>
    <w:rsid w:val="00F22EFB"/>
    <w:rsid w:val="00F54A9C"/>
    <w:rsid w:val="00FC693F"/>
    <w:rsid w:val="00FD219E"/>
    <w:rsid w:val="182E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F2A87"/>
      <w:sz w:val="34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6F4BD8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3F2A87"/>
      <w:spacing w:val="5"/>
      <w:kern w:val="28"/>
      <w:sz w:val="48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Верхний колонтитул Знак"/>
    <w:basedOn w:val="11"/>
    <w:link w:val="19"/>
    <w:uiPriority w:val="99"/>
  </w:style>
  <w:style w:type="character" w:customStyle="1" w:styleId="38">
    <w:name w:val="Нижний колонтитул Знак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Заголовок 3 Знак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Заголовок Знак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Подзаголовок Знак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Основной текст Знак"/>
    <w:basedOn w:val="11"/>
    <w:link w:val="20"/>
    <w:uiPriority w:val="99"/>
  </w:style>
  <w:style w:type="character" w:customStyle="1" w:styleId="47">
    <w:name w:val="Основной текст 2 Знак"/>
    <w:basedOn w:val="11"/>
    <w:link w:val="16"/>
    <w:qFormat/>
    <w:uiPriority w:val="99"/>
  </w:style>
  <w:style w:type="character" w:customStyle="1" w:styleId="48">
    <w:name w:val="Основной текст 3 Знак"/>
    <w:basedOn w:val="11"/>
    <w:link w:val="30"/>
    <w:uiPriority w:val="99"/>
    <w:rPr>
      <w:sz w:val="16"/>
      <w:szCs w:val="16"/>
    </w:rPr>
  </w:style>
  <w:style w:type="character" w:customStyle="1" w:styleId="49">
    <w:name w:val="Текст макроса Знак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Цитата 2 Знак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Заголовок 9 Знак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Выделенная цитата Знак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Code Block"/>
    <w:uiPriority w:val="0"/>
    <w:pPr>
      <w:spacing w:after="200" w:line="276" w:lineRule="auto"/>
    </w:pPr>
    <w:rPr>
      <w:rFonts w:ascii="Consolas" w:hAnsi="Consolas" w:eastAsiaTheme="minorEastAsia" w:cstheme="minorBidi"/>
      <w:color w:val="202124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762</Words>
  <Characters>5378</Characters>
  <Lines>44</Lines>
  <Paragraphs>12</Paragraphs>
  <TotalTime>124</TotalTime>
  <ScaleCrop>false</ScaleCrop>
  <LinksUpToDate>false</LinksUpToDate>
  <CharactersWithSpaces>5985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2026-09-23T06:17:42Z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DED4878716AA43BA8E58C4B9F0D5693C_13</vt:lpwstr>
  </property>
</Properties>
</file>