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71E3B">
      <w:pPr>
        <w:jc w:val="center"/>
        <w:rPr>
          <w:lang w:val="ru-RU"/>
        </w:rPr>
      </w:pPr>
      <w:bookmarkStart w:id="0" w:name="_GoBack"/>
      <w:bookmarkEnd w:id="0"/>
      <w:r>
        <w:rPr>
          <w:b/>
          <w:color w:val="6F4BD8"/>
          <w:sz w:val="26"/>
          <w:lang w:val="ru-RU"/>
        </w:rPr>
        <w:t>СРСП</w:t>
      </w:r>
    </w:p>
    <w:p w14:paraId="355F77A7">
      <w:pPr>
        <w:pStyle w:val="25"/>
        <w:jc w:val="center"/>
        <w:rPr>
          <w:lang w:val="ru-RU"/>
        </w:rPr>
      </w:pPr>
      <w:r>
        <w:rPr>
          <w:lang w:val="ru-RU"/>
        </w:rPr>
        <w:t>Составление блок-схемы и псевдокода</w:t>
      </w:r>
      <w:r>
        <w:rPr>
          <w:lang w:val="ru-RU"/>
        </w:rPr>
        <w:br w:type="textWrapping"/>
      </w:r>
      <w:r>
        <w:rPr>
          <w:lang w:val="ru-RU"/>
        </w:rPr>
        <w:t xml:space="preserve">с последующей записью простых алгоритмов на </w:t>
      </w:r>
      <w:r>
        <w:t>C</w:t>
      </w:r>
      <w:r>
        <w:rPr>
          <w:lang w:val="ru-RU"/>
        </w:rPr>
        <w:t>++</w:t>
      </w:r>
    </w:p>
    <w:p w14:paraId="14CF491A">
      <w:pPr>
        <w:pStyle w:val="2"/>
      </w:pPr>
      <w:r>
        <w:t>Цель работы</w:t>
      </w:r>
    </w:p>
    <w:p w14:paraId="6F342483">
      <w:pPr>
        <w:pStyle w:val="22"/>
        <w:spacing w:after="60"/>
        <w:rPr>
          <w:lang w:val="ru-RU"/>
        </w:rPr>
      </w:pPr>
      <w:r>
        <w:rPr>
          <w:lang w:val="ru-RU"/>
        </w:rPr>
        <w:t>научиться переводить простую задачу в последовательность действий;</w:t>
      </w:r>
    </w:p>
    <w:p w14:paraId="3E69AD07">
      <w:pPr>
        <w:pStyle w:val="22"/>
        <w:spacing w:after="60"/>
        <w:rPr>
          <w:lang w:val="ru-RU"/>
        </w:rPr>
      </w:pPr>
      <w:r>
        <w:rPr>
          <w:lang w:val="ru-RU"/>
        </w:rPr>
        <w:t>строить блок-схему линейного алгоритма;</w:t>
      </w:r>
    </w:p>
    <w:p w14:paraId="771FADB2">
      <w:pPr>
        <w:pStyle w:val="22"/>
        <w:spacing w:after="60"/>
        <w:rPr>
          <w:lang w:val="ru-RU"/>
        </w:rPr>
      </w:pPr>
      <w:r>
        <w:rPr>
          <w:lang w:val="ru-RU"/>
        </w:rPr>
        <w:t>записывать тот же алгоритм в виде псевдокода;</w:t>
      </w:r>
    </w:p>
    <w:p w14:paraId="155782CC">
      <w:pPr>
        <w:pStyle w:val="22"/>
        <w:spacing w:after="60"/>
        <w:rPr>
          <w:lang w:val="ru-RU"/>
        </w:rPr>
      </w:pPr>
      <w:r>
        <w:rPr>
          <w:lang w:val="ru-RU"/>
        </w:rPr>
        <w:t xml:space="preserve">переводить псевдокод в простую программу на </w:t>
      </w:r>
      <w:r>
        <w:t>C</w:t>
      </w:r>
      <w:r>
        <w:rPr>
          <w:lang w:val="ru-RU"/>
        </w:rPr>
        <w:t>++;</w:t>
      </w:r>
    </w:p>
    <w:p w14:paraId="59418CC5">
      <w:pPr>
        <w:pStyle w:val="22"/>
        <w:spacing w:after="60"/>
        <w:rPr>
          <w:lang w:val="ru-RU"/>
        </w:rPr>
      </w:pPr>
      <w:r>
        <w:rPr>
          <w:lang w:val="ru-RU"/>
        </w:rPr>
        <w:t>проверять программу на нескольких наборах исходных данных.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0"/>
      </w:tblGrid>
      <w:tr w14:paraId="34C64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40" w:type="dxa"/>
            <w:shd w:val="clear" w:color="auto" w:fill="EEE9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C25867">
            <w:pPr>
              <w:jc w:val="center"/>
              <w:rPr>
                <w:lang w:val="ru-RU"/>
              </w:rPr>
            </w:pPr>
            <w:r>
              <w:rPr>
                <w:b/>
                <w:color w:val="3E2B84"/>
                <w:sz w:val="22"/>
                <w:lang w:val="ru-RU"/>
              </w:rPr>
              <w:t xml:space="preserve">Главная идея: одна и та же логика должна совпадать во всех трёх формах — блок-схеме, псевдокоде и программе </w:t>
            </w:r>
            <w:r>
              <w:rPr>
                <w:b/>
                <w:color w:val="3E2B84"/>
                <w:sz w:val="22"/>
              </w:rPr>
              <w:t>C</w:t>
            </w:r>
            <w:r>
              <w:rPr>
                <w:b/>
                <w:color w:val="3E2B84"/>
                <w:sz w:val="22"/>
                <w:lang w:val="ru-RU"/>
              </w:rPr>
              <w:t>++.</w:t>
            </w:r>
          </w:p>
        </w:tc>
      </w:tr>
    </w:tbl>
    <w:p w14:paraId="353B0D38">
      <w:pPr>
        <w:rPr>
          <w:lang w:val="ru-RU"/>
        </w:rPr>
      </w:pPr>
    </w:p>
    <w:p w14:paraId="3576E31A">
      <w:pPr>
        <w:pStyle w:val="2"/>
      </w:pPr>
      <w:r>
        <w:t>Что студент уже должен уметь</w:t>
      </w:r>
    </w:p>
    <w:p w14:paraId="2CF33A68">
      <w:pPr>
        <w:pStyle w:val="22"/>
        <w:spacing w:after="60"/>
        <w:rPr>
          <w:lang w:val="ru-RU"/>
        </w:rPr>
      </w:pPr>
      <w:r>
        <w:rPr>
          <w:lang w:val="ru-RU"/>
        </w:rPr>
        <w:t xml:space="preserve">создать и запустить консольный проект </w:t>
      </w:r>
      <w:r>
        <w:t>C</w:t>
      </w:r>
      <w:r>
        <w:rPr>
          <w:lang w:val="ru-RU"/>
        </w:rPr>
        <w:t xml:space="preserve">++ в </w:t>
      </w:r>
      <w:r>
        <w:t>Visual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>;</w:t>
      </w:r>
    </w:p>
    <w:p w14:paraId="0A147915">
      <w:pPr>
        <w:pStyle w:val="22"/>
        <w:spacing w:after="60"/>
      </w:pPr>
      <w:r>
        <w:t>использовать cin для ввода;</w:t>
      </w:r>
    </w:p>
    <w:p w14:paraId="4E75D12D">
      <w:pPr>
        <w:pStyle w:val="22"/>
        <w:spacing w:after="60"/>
      </w:pPr>
      <w:r>
        <w:t>использовать cout для вывода;</w:t>
      </w:r>
    </w:p>
    <w:p w14:paraId="18E68E2E">
      <w:pPr>
        <w:pStyle w:val="22"/>
        <w:spacing w:after="60"/>
        <w:rPr>
          <w:lang w:val="ru-RU"/>
        </w:rPr>
      </w:pPr>
      <w:r>
        <w:rPr>
          <w:lang w:val="ru-RU"/>
        </w:rPr>
        <w:t xml:space="preserve">создавать простые переменные </w:t>
      </w:r>
      <w:r>
        <w:t>int</w:t>
      </w:r>
      <w:r>
        <w:rPr>
          <w:lang w:val="ru-RU"/>
        </w:rPr>
        <w:t xml:space="preserve"> и </w:t>
      </w:r>
      <w:r>
        <w:t>double</w:t>
      </w:r>
      <w:r>
        <w:rPr>
          <w:lang w:val="ru-RU"/>
        </w:rPr>
        <w:t>;</w:t>
      </w:r>
    </w:p>
    <w:p w14:paraId="5FE94497">
      <w:pPr>
        <w:pStyle w:val="22"/>
        <w:spacing w:after="60"/>
      </w:pPr>
      <w:r>
        <w:t>выполнять +, -, *, /.</w:t>
      </w:r>
    </w:p>
    <w:p w14:paraId="12F93272">
      <w:r>
        <w:br w:type="page"/>
      </w:r>
    </w:p>
    <w:p w14:paraId="7D10EDDE">
      <w:pPr>
        <w:pStyle w:val="2"/>
      </w:pPr>
      <w:r>
        <w:t>Алгоритм выполнения СРСП</w:t>
      </w:r>
    </w:p>
    <w:p w14:paraId="0D824F2B">
      <w:pPr>
        <w:pStyle w:val="27"/>
        <w:spacing w:after="60"/>
      </w:pPr>
      <w:r>
        <w:t>Получите свой индивидуальный вариант.</w:t>
      </w:r>
    </w:p>
    <w:p w14:paraId="5B23DF4A">
      <w:pPr>
        <w:pStyle w:val="27"/>
        <w:spacing w:after="60"/>
        <w:rPr>
          <w:lang w:val="ru-RU"/>
        </w:rPr>
      </w:pPr>
      <w:r>
        <w:rPr>
          <w:lang w:val="ru-RU"/>
        </w:rPr>
        <w:t>Определите, какие данные вводятся и какой результат нужно получить.</w:t>
      </w:r>
    </w:p>
    <w:p w14:paraId="0A39FC58">
      <w:pPr>
        <w:pStyle w:val="27"/>
        <w:spacing w:after="60"/>
      </w:pPr>
      <w:r>
        <w:t>Запишите формулу или вычисление.</w:t>
      </w:r>
    </w:p>
    <w:p w14:paraId="6D926301">
      <w:pPr>
        <w:pStyle w:val="27"/>
        <w:spacing w:after="60"/>
      </w:pPr>
      <w:r>
        <w:t>Постройте линейную блок-схему.</w:t>
      </w:r>
    </w:p>
    <w:p w14:paraId="23ED0F8E">
      <w:pPr>
        <w:pStyle w:val="27"/>
        <w:spacing w:after="60"/>
      </w:pPr>
      <w:r>
        <w:t>Запишите алгоритм псевдокодом.</w:t>
      </w:r>
    </w:p>
    <w:p w14:paraId="587A8D88">
      <w:pPr>
        <w:pStyle w:val="27"/>
        <w:spacing w:after="60"/>
      </w:pPr>
      <w:r>
        <w:t>Напишите программу на C++.</w:t>
      </w:r>
    </w:p>
    <w:p w14:paraId="7094772A">
      <w:pPr>
        <w:pStyle w:val="27"/>
        <w:spacing w:after="60"/>
        <w:rPr>
          <w:lang w:val="ru-RU"/>
        </w:rPr>
      </w:pPr>
      <w:r>
        <w:rPr>
          <w:lang w:val="ru-RU"/>
        </w:rPr>
        <w:t>Запустите программу и проверьте минимум на двух наборах данных.</w:t>
      </w:r>
    </w:p>
    <w:p w14:paraId="0AAC8185">
      <w:pPr>
        <w:pStyle w:val="27"/>
        <w:spacing w:after="60"/>
        <w:rPr>
          <w:lang w:val="ru-RU"/>
        </w:rPr>
      </w:pPr>
      <w:r>
        <w:rPr>
          <w:lang w:val="ru-RU"/>
        </w:rPr>
        <w:t>Сравните блок-схему, псевдокод и код: логика должна совпадать.</w:t>
      </w:r>
    </w:p>
    <w:p w14:paraId="16F17727">
      <w:pPr>
        <w:pStyle w:val="2"/>
        <w:rPr>
          <w:lang w:val="ru-RU"/>
        </w:rPr>
      </w:pPr>
      <w:r>
        <w:rPr>
          <w:lang w:val="ru-RU"/>
        </w:rPr>
        <w:t>1. Как строить блок-схему</w:t>
      </w:r>
    </w:p>
    <w:p w14:paraId="4874D09C">
      <w:pPr>
        <w:rPr>
          <w:b/>
          <w:lang w:val="ru-RU"/>
        </w:rPr>
      </w:pPr>
      <w:r>
        <w:rPr>
          <w:lang w:val="ru-RU"/>
        </w:rPr>
        <w:t xml:space="preserve">Для этой работы используется только линейная блок-схема. </w:t>
      </w:r>
      <w:r>
        <w:rPr>
          <w:b/>
          <w:lang w:val="ru-RU"/>
        </w:rPr>
        <w:t>Ромб с условием пока не нужен.</w:t>
      </w:r>
    </w:p>
    <w:p w14:paraId="1B90EC6F">
      <w:pPr>
        <w:rPr>
          <w:lang w:val="ru-RU"/>
        </w:rPr>
      </w:pPr>
      <w:r>
        <w:rPr>
          <w:lang w:val="ru-RU"/>
        </w:rPr>
        <w:drawing>
          <wp:inline distT="0" distB="0" distL="0" distR="0">
            <wp:extent cx="6692900" cy="3738880"/>
            <wp:effectExtent l="0" t="0" r="0" b="0"/>
            <wp:docPr id="2045340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40325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0"/>
      </w:tblGrid>
      <w:tr w14:paraId="0C76E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40" w:type="dxa"/>
            <w:shd w:val="clear" w:color="auto" w:fill="EEE9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5470C4">
            <w:pPr>
              <w:jc w:val="center"/>
              <w:rPr>
                <w:lang w:val="ru-RU"/>
              </w:rPr>
            </w:pPr>
            <w:r>
              <w:rPr>
                <w:b/>
                <w:color w:val="3E2B84"/>
                <w:sz w:val="22"/>
                <w:lang w:val="ru-RU"/>
              </w:rPr>
              <w:t>Правильная схема для наших задач: Начало → Ввод → Вычисление → Вывод → Конец.</w:t>
            </w:r>
          </w:p>
        </w:tc>
      </w:tr>
    </w:tbl>
    <w:p w14:paraId="47FF865E">
      <w:pPr>
        <w:rPr>
          <w:lang w:val="ru-RU"/>
        </w:rPr>
      </w:pPr>
    </w:p>
    <w:p w14:paraId="30D29FB6">
      <w:pPr>
        <w:pStyle w:val="2"/>
        <w:rPr>
          <w:lang w:val="ru-RU"/>
        </w:rPr>
      </w:pPr>
      <w:r>
        <w:rPr>
          <w:lang w:val="ru-RU"/>
        </w:rPr>
        <w:t>2. Как записывать псевдокод</w:t>
      </w:r>
    </w:p>
    <w:p w14:paraId="1B45E19C">
      <w:r>
        <w:rPr>
          <w:lang w:val="ru-RU"/>
        </w:rPr>
        <w:t xml:space="preserve">Псевдокод — это понятная запись алгоритма обычными командами без строгого синтаксиса </w:t>
      </w:r>
      <w:r>
        <w:t>C</w:t>
      </w:r>
      <w:r>
        <w:rPr>
          <w:lang w:val="ru-RU"/>
        </w:rPr>
        <w:t xml:space="preserve">++. </w:t>
      </w:r>
      <w:r>
        <w:t>Для этой работы используйте единый шаблон: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0"/>
      </w:tblGrid>
      <w:tr w14:paraId="351A2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2ECE500">
            <w:pPr>
              <w:rPr>
                <w:lang w:val="ru-RU"/>
              </w:rPr>
            </w:pPr>
            <w:r>
              <w:rPr>
                <w:rFonts w:ascii="Consolas" w:hAnsi="Consolas"/>
                <w:color w:val="242533"/>
                <w:sz w:val="20"/>
                <w:lang w:val="ru-RU"/>
              </w:rPr>
              <w:t>начало</w:t>
            </w:r>
            <w:r>
              <w:rPr>
                <w:rFonts w:ascii="Consolas" w:hAnsi="Consolas"/>
                <w:color w:val="242533"/>
                <w:sz w:val="20"/>
                <w:lang w:val="ru-RU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  <w:lang w:val="ru-RU"/>
              </w:rPr>
              <w:t>ввести исходные данные</w:t>
            </w:r>
            <w:r>
              <w:rPr>
                <w:rFonts w:ascii="Consolas" w:hAnsi="Consolas"/>
                <w:color w:val="242533"/>
                <w:sz w:val="20"/>
                <w:lang w:val="ru-RU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  <w:lang w:val="ru-RU"/>
              </w:rPr>
              <w:t>выполнить вычисление</w:t>
            </w:r>
            <w:r>
              <w:rPr>
                <w:rFonts w:ascii="Consolas" w:hAnsi="Consolas"/>
                <w:color w:val="242533"/>
                <w:sz w:val="20"/>
                <w:lang w:val="ru-RU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  <w:lang w:val="ru-RU"/>
              </w:rPr>
              <w:t>вывести результат</w:t>
            </w:r>
            <w:r>
              <w:rPr>
                <w:rFonts w:ascii="Consolas" w:hAnsi="Consolas"/>
                <w:color w:val="242533"/>
                <w:sz w:val="20"/>
                <w:lang w:val="ru-RU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  <w:lang w:val="ru-RU"/>
              </w:rPr>
              <w:t>конец</w:t>
            </w:r>
          </w:p>
        </w:tc>
      </w:tr>
    </w:tbl>
    <w:p w14:paraId="486B6EBC">
      <w:pPr>
        <w:rPr>
          <w:lang w:val="ru-RU"/>
        </w:rPr>
      </w:pPr>
    </w:p>
    <w:p w14:paraId="5C840713">
      <w:pPr>
        <w:pStyle w:val="2"/>
        <w:rPr>
          <w:lang w:val="ru-RU"/>
        </w:rPr>
      </w:pPr>
      <w:r>
        <w:rPr>
          <w:lang w:val="ru-RU"/>
        </w:rPr>
        <w:t>3. Полный пример</w:t>
      </w:r>
    </w:p>
    <w:p w14:paraId="50104981">
      <w:pPr>
        <w:rPr>
          <w:lang w:val="ru-RU"/>
        </w:rPr>
      </w:pPr>
      <w:r>
        <w:rPr>
          <w:b/>
          <w:lang w:val="ru-RU"/>
        </w:rPr>
        <w:t xml:space="preserve">Задача: </w:t>
      </w:r>
      <w:r>
        <w:rPr>
          <w:lang w:val="ru-RU"/>
        </w:rPr>
        <w:t xml:space="preserve">ввести длину </w:t>
      </w:r>
      <w:r>
        <w:t>a</w:t>
      </w:r>
      <w:r>
        <w:rPr>
          <w:lang w:val="ru-RU"/>
        </w:rPr>
        <w:t xml:space="preserve"> и ширину </w:t>
      </w:r>
      <w:r>
        <w:t>b</w:t>
      </w:r>
      <w:r>
        <w:rPr>
          <w:lang w:val="ru-RU"/>
        </w:rPr>
        <w:t xml:space="preserve"> прямоугольника, найти его площадь </w:t>
      </w:r>
      <w:r>
        <w:t>S</w:t>
      </w:r>
      <w:r>
        <w:rPr>
          <w:lang w:val="ru-RU"/>
        </w:rPr>
        <w:t>.</w:t>
      </w:r>
    </w:p>
    <w:p w14:paraId="1BE0BF65">
      <w:pPr>
        <w:pStyle w:val="3"/>
      </w:pPr>
      <w:r>
        <w:t>Анализ задачи</w:t>
      </w:r>
    </w:p>
    <w:p w14:paraId="181B3DE4">
      <w:pPr>
        <w:pStyle w:val="22"/>
        <w:spacing w:after="60"/>
      </w:pPr>
      <w:r>
        <w:t>Входные данные: a, b.</w:t>
      </w:r>
    </w:p>
    <w:p w14:paraId="68221025">
      <w:pPr>
        <w:pStyle w:val="22"/>
        <w:spacing w:after="60"/>
      </w:pPr>
      <w:r>
        <w:t>Вычисление: S = a * b.</w:t>
      </w:r>
    </w:p>
    <w:p w14:paraId="7DD23DBE">
      <w:pPr>
        <w:pStyle w:val="22"/>
        <w:spacing w:after="60"/>
      </w:pPr>
      <w:r>
        <w:t>Результат: S.</w:t>
      </w:r>
    </w:p>
    <w:p w14:paraId="0597AE38">
      <w:pPr>
        <w:pStyle w:val="3"/>
      </w:pPr>
      <w:r>
        <w:t>Псевдокод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0"/>
      </w:tblGrid>
      <w:tr w14:paraId="43F2C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7034820">
            <w:pPr>
              <w:rPr>
                <w:lang w:val="ru-RU"/>
              </w:rPr>
            </w:pPr>
            <w:r>
              <w:rPr>
                <w:rFonts w:ascii="Consolas" w:hAnsi="Consolas"/>
                <w:color w:val="242533"/>
                <w:sz w:val="20"/>
                <w:lang w:val="ru-RU"/>
              </w:rPr>
              <w:t>начало</w:t>
            </w:r>
            <w:r>
              <w:rPr>
                <w:rFonts w:ascii="Consolas" w:hAnsi="Consolas"/>
                <w:color w:val="242533"/>
                <w:sz w:val="20"/>
                <w:lang w:val="ru-RU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  <w:lang w:val="ru-RU"/>
              </w:rPr>
              <w:t xml:space="preserve">ввести </w:t>
            </w:r>
            <w:r>
              <w:rPr>
                <w:rFonts w:ascii="Consolas" w:hAnsi="Consolas"/>
                <w:color w:val="242533"/>
                <w:sz w:val="20"/>
              </w:rPr>
              <w:t>a</w:t>
            </w:r>
            <w:r>
              <w:rPr>
                <w:rFonts w:ascii="Consolas" w:hAnsi="Consolas"/>
                <w:color w:val="242533"/>
                <w:sz w:val="20"/>
                <w:lang w:val="ru-RU"/>
              </w:rPr>
              <w:t xml:space="preserve">, </w:t>
            </w:r>
            <w:r>
              <w:rPr>
                <w:rFonts w:ascii="Consolas" w:hAnsi="Consolas"/>
                <w:color w:val="242533"/>
                <w:sz w:val="20"/>
              </w:rPr>
              <w:t>b</w:t>
            </w:r>
            <w:r>
              <w:rPr>
                <w:rFonts w:ascii="Consolas" w:hAnsi="Consolas"/>
                <w:color w:val="242533"/>
                <w:sz w:val="20"/>
                <w:lang w:val="ru-RU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</w:rPr>
              <w:t>S</w:t>
            </w:r>
            <w:r>
              <w:rPr>
                <w:rFonts w:ascii="Consolas" w:hAnsi="Consolas"/>
                <w:color w:val="242533"/>
                <w:sz w:val="20"/>
                <w:lang w:val="ru-RU"/>
              </w:rPr>
              <w:t xml:space="preserve"> = </w:t>
            </w:r>
            <w:r>
              <w:rPr>
                <w:rFonts w:ascii="Consolas" w:hAnsi="Consolas"/>
                <w:color w:val="242533"/>
                <w:sz w:val="20"/>
              </w:rPr>
              <w:t>a</w:t>
            </w:r>
            <w:r>
              <w:rPr>
                <w:rFonts w:ascii="Consolas" w:hAnsi="Consolas"/>
                <w:color w:val="242533"/>
                <w:sz w:val="20"/>
                <w:lang w:val="ru-RU"/>
              </w:rPr>
              <w:t xml:space="preserve"> * </w:t>
            </w:r>
            <w:r>
              <w:rPr>
                <w:rFonts w:ascii="Consolas" w:hAnsi="Consolas"/>
                <w:color w:val="242533"/>
                <w:sz w:val="20"/>
              </w:rPr>
              <w:t>b</w:t>
            </w:r>
            <w:r>
              <w:rPr>
                <w:rFonts w:ascii="Consolas" w:hAnsi="Consolas"/>
                <w:color w:val="242533"/>
                <w:sz w:val="20"/>
                <w:lang w:val="ru-RU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  <w:lang w:val="ru-RU"/>
              </w:rPr>
              <w:t xml:space="preserve">вывести </w:t>
            </w:r>
            <w:r>
              <w:rPr>
                <w:rFonts w:ascii="Consolas" w:hAnsi="Consolas"/>
                <w:color w:val="242533"/>
                <w:sz w:val="20"/>
              </w:rPr>
              <w:t>S</w:t>
            </w:r>
            <w:r>
              <w:rPr>
                <w:rFonts w:ascii="Consolas" w:hAnsi="Consolas"/>
                <w:color w:val="242533"/>
                <w:sz w:val="20"/>
                <w:lang w:val="ru-RU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  <w:lang w:val="ru-RU"/>
              </w:rPr>
              <w:t>конец</w:t>
            </w:r>
          </w:p>
        </w:tc>
      </w:tr>
    </w:tbl>
    <w:p w14:paraId="54A74111">
      <w:pPr>
        <w:rPr>
          <w:lang w:val="ru-RU"/>
        </w:rPr>
      </w:pPr>
    </w:p>
    <w:p w14:paraId="2F78014B">
      <w:pPr>
        <w:pStyle w:val="3"/>
      </w:pPr>
      <w:r>
        <w:t>Программа C++</w:t>
      </w:r>
    </w:p>
    <w:p w14:paraId="66513603">
      <w:r>
        <w:drawing>
          <wp:inline distT="0" distB="0" distL="0" distR="0">
            <wp:extent cx="6458585" cy="2933700"/>
            <wp:effectExtent l="0" t="0" r="0" b="0"/>
            <wp:docPr id="404166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66996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077A">
      <w:pPr>
        <w:pStyle w:val="3"/>
      </w:pPr>
      <w:r>
        <w:t>Проверка примера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5"/>
        <w:gridCol w:w="2635"/>
        <w:gridCol w:w="2635"/>
        <w:gridCol w:w="2635"/>
      </w:tblGrid>
      <w:tr w14:paraId="2EA7F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5ACDD">
            <w:pPr>
              <w:spacing w:after="0" w:line="240" w:lineRule="auto"/>
            </w:pPr>
            <w:r>
              <w:rPr>
                <w:b/>
                <w:color w:val="FFFFFF"/>
              </w:rPr>
              <w:t>Тест</w:t>
            </w:r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55016">
            <w:pPr>
              <w:spacing w:after="0" w:line="240" w:lineRule="auto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E1F81">
            <w:pPr>
              <w:spacing w:after="0" w:line="240" w:lineRule="auto"/>
            </w:pPr>
            <w:r>
              <w:rPr>
                <w:b/>
                <w:color w:val="FFFFFF"/>
              </w:rPr>
              <w:t>b</w:t>
            </w:r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B7016">
            <w:pPr>
              <w:spacing w:after="0" w:line="240" w:lineRule="auto"/>
            </w:pPr>
            <w:r>
              <w:rPr>
                <w:b/>
                <w:color w:val="FFFFFF"/>
              </w:rPr>
              <w:t>Ожидаемый S</w:t>
            </w:r>
          </w:p>
        </w:tc>
      </w:tr>
      <w:tr w14:paraId="6A7D0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25A37">
            <w:pPr>
              <w:spacing w:after="0" w:line="240" w:lineRule="auto"/>
            </w:pPr>
            <w:r>
              <w:t>1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BEB64">
            <w:pPr>
              <w:spacing w:after="0" w:line="240" w:lineRule="auto"/>
            </w:pPr>
            <w:r>
              <w:t>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21519">
            <w:pPr>
              <w:spacing w:after="0" w:line="240" w:lineRule="auto"/>
            </w:pPr>
            <w:r>
              <w:t>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03BA4">
            <w:pPr>
              <w:spacing w:after="0" w:line="240" w:lineRule="auto"/>
            </w:pPr>
            <w:r>
              <w:t>25</w:t>
            </w:r>
          </w:p>
        </w:tc>
      </w:tr>
      <w:tr w14:paraId="5C856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CC6BB">
            <w:pPr>
              <w:spacing w:after="0" w:line="240" w:lineRule="auto"/>
            </w:pPr>
            <w:r>
              <w:t>2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0D1BE">
            <w:pPr>
              <w:spacing w:after="0" w:line="240" w:lineRule="auto"/>
            </w:pPr>
            <w:r>
              <w:t>2.5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B4FBF">
            <w:pPr>
              <w:spacing w:after="0" w:line="240" w:lineRule="auto"/>
            </w:pPr>
            <w:r>
              <w:t>4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F379D">
            <w:pPr>
              <w:spacing w:after="0" w:line="240" w:lineRule="auto"/>
            </w:pPr>
            <w:r>
              <w:t>10</w:t>
            </w:r>
          </w:p>
        </w:tc>
      </w:tr>
    </w:tbl>
    <w:p w14:paraId="056CD7AB">
      <w:pPr>
        <w:pStyle w:val="2"/>
      </w:pPr>
      <w:r>
        <w:t xml:space="preserve">4. Индивидуальные задания </w:t>
      </w:r>
    </w:p>
    <w:p w14:paraId="3B9A7172">
      <w:pPr>
        <w:rPr>
          <w:lang w:val="ru-RU"/>
        </w:rPr>
      </w:pPr>
      <w:r>
        <w:rPr>
          <w:lang w:val="ru-RU"/>
        </w:rPr>
        <w:t xml:space="preserve">Преподаватель назначает код варианта, например </w:t>
      </w:r>
      <w:r>
        <w:rPr>
          <w:b/>
          <w:lang w:val="ru-RU"/>
        </w:rPr>
        <w:t>8</w:t>
      </w:r>
      <w:r>
        <w:rPr>
          <w:b/>
        </w:rPr>
        <w:t>C</w:t>
      </w:r>
      <w:r>
        <w:rPr>
          <w:lang w:val="ru-RU"/>
        </w:rPr>
        <w:t>. Первая цифра — тип задачи, буква — конкретная модификация.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</w:tblGrid>
      <w:tr w14:paraId="1E588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EFEF05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5570FDA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807D44A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B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F6820A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8B8A32B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</w:t>
            </w:r>
          </w:p>
        </w:tc>
      </w:tr>
      <w:tr w14:paraId="2FEE7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D68BED">
            <w:pPr>
              <w:spacing w:after="0" w:line="240" w:lineRule="auto"/>
            </w:pPr>
            <w:r>
              <w:rPr>
                <w:b/>
                <w:sz w:val="17"/>
              </w:rPr>
              <w:t>1. Два числа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C2D72B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 xml:space="preserve">, найти сумму </w:t>
            </w: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 xml:space="preserve"> + </w:t>
            </w: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C55ED2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 xml:space="preserve">, найти разность </w:t>
            </w: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 xml:space="preserve"> - </w:t>
            </w: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D35BBC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C</w:t>
            </w:r>
            <w:r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 xml:space="preserve">, найти произведение </w:t>
            </w: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 xml:space="preserve"> * </w:t>
            </w: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72ECAE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D</w:t>
            </w:r>
            <w:r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>, найти среднее арифметическое (</w:t>
            </w: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 xml:space="preserve"> + </w:t>
            </w: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>) / 2.</w:t>
            </w:r>
          </w:p>
        </w:tc>
      </w:tr>
      <w:tr w14:paraId="3A55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609F65">
            <w:pPr>
              <w:spacing w:after="0" w:line="240" w:lineRule="auto"/>
            </w:pPr>
            <w:r>
              <w:rPr>
                <w:b/>
                <w:sz w:val="17"/>
              </w:rPr>
              <w:t>2. Прямоугольник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CFCFCB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>: ввести длину и ширину, найти площадь.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635A04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>: ввести длину и ширину, найти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8118ED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C</w:t>
            </w:r>
            <w:r>
              <w:rPr>
                <w:sz w:val="17"/>
                <w:lang w:val="ru-RU"/>
              </w:rPr>
              <w:t>: ввести длину и ширину, вывести площадь 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A63542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D</w:t>
            </w:r>
            <w:r>
              <w:rPr>
                <w:sz w:val="17"/>
                <w:lang w:val="ru-RU"/>
              </w:rPr>
              <w:t>: ввести длину и ширину, найти сумму площади и периметра.</w:t>
            </w:r>
          </w:p>
        </w:tc>
      </w:tr>
      <w:tr w14:paraId="568EF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79BC7C">
            <w:pPr>
              <w:spacing w:after="0" w:line="240" w:lineRule="auto"/>
            </w:pPr>
            <w:r>
              <w:rPr>
                <w:b/>
                <w:sz w:val="17"/>
              </w:rPr>
              <w:t>3. Квадрат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4087EF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>: ввести сторону, найти площадь.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ABC015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>: ввести сторону, найти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F49A9A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C</w:t>
            </w:r>
            <w:r>
              <w:rPr>
                <w:sz w:val="17"/>
                <w:lang w:val="ru-RU"/>
              </w:rPr>
              <w:t>: ввести сторону, вывести площадь 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DBEFE4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D</w:t>
            </w:r>
            <w:r>
              <w:rPr>
                <w:sz w:val="17"/>
                <w:lang w:val="ru-RU"/>
              </w:rPr>
              <w:t xml:space="preserve">: ввести сторону </w:t>
            </w: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>; считать, что сторона увеличилась на 2, найти новый периметр.</w:t>
            </w:r>
          </w:p>
        </w:tc>
      </w:tr>
      <w:tr w14:paraId="7A428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CE5500">
            <w:pPr>
              <w:spacing w:after="0" w:line="240" w:lineRule="auto"/>
            </w:pPr>
            <w:r>
              <w:rPr>
                <w:b/>
                <w:sz w:val="17"/>
              </w:rPr>
              <w:t>4. Температура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9FB1C7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>: ввести °</w:t>
            </w:r>
            <w:r>
              <w:rPr>
                <w:sz w:val="17"/>
              </w:rPr>
              <w:t>C</w:t>
            </w:r>
            <w:r>
              <w:rPr>
                <w:sz w:val="17"/>
                <w:lang w:val="ru-RU"/>
              </w:rPr>
              <w:t>, перевести в °</w:t>
            </w:r>
            <w:r>
              <w:rPr>
                <w:sz w:val="17"/>
              </w:rPr>
              <w:t>F</w:t>
            </w:r>
            <w:r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F</w:t>
            </w:r>
            <w:r>
              <w:rPr>
                <w:sz w:val="17"/>
                <w:lang w:val="ru-RU"/>
              </w:rPr>
              <w:t xml:space="preserve"> = </w:t>
            </w:r>
            <w:r>
              <w:rPr>
                <w:sz w:val="17"/>
              </w:rPr>
              <w:t>C</w:t>
            </w:r>
            <w:r>
              <w:rPr>
                <w:sz w:val="17"/>
                <w:lang w:val="ru-RU"/>
              </w:rPr>
              <w:t xml:space="preserve"> * 9 / 5 + 32.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73CB6D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>: ввести °</w:t>
            </w:r>
            <w:r>
              <w:rPr>
                <w:sz w:val="17"/>
              </w:rPr>
              <w:t>F</w:t>
            </w:r>
            <w:r>
              <w:rPr>
                <w:sz w:val="17"/>
                <w:lang w:val="ru-RU"/>
              </w:rPr>
              <w:t>, перевести в °</w:t>
            </w:r>
            <w:r>
              <w:rPr>
                <w:sz w:val="17"/>
              </w:rPr>
              <w:t>C</w:t>
            </w:r>
            <w:r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C</w:t>
            </w:r>
            <w:r>
              <w:rPr>
                <w:sz w:val="17"/>
                <w:lang w:val="ru-RU"/>
              </w:rPr>
              <w:t xml:space="preserve"> = (</w:t>
            </w:r>
            <w:r>
              <w:rPr>
                <w:sz w:val="17"/>
              </w:rPr>
              <w:t>F</w:t>
            </w:r>
            <w:r>
              <w:rPr>
                <w:sz w:val="17"/>
                <w:lang w:val="ru-RU"/>
              </w:rPr>
              <w:t xml:space="preserve"> - 32) * 5 / 9.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4FEDE9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C</w:t>
            </w:r>
            <w:r>
              <w:rPr>
                <w:sz w:val="17"/>
                <w:lang w:val="ru-RU"/>
              </w:rPr>
              <w:t>: ввести температуру утром и вечером, найти разницу.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66F144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D</w:t>
            </w:r>
            <w:r>
              <w:rPr>
                <w:sz w:val="17"/>
                <w:lang w:val="ru-RU"/>
              </w:rPr>
              <w:t xml:space="preserve">: ввести температуру </w:t>
            </w:r>
            <w:r>
              <w:rPr>
                <w:sz w:val="17"/>
              </w:rPr>
              <w:t>C</w:t>
            </w:r>
            <w:r>
              <w:rPr>
                <w:sz w:val="17"/>
                <w:lang w:val="ru-RU"/>
              </w:rPr>
              <w:t>, вывести значение после увеличения на 5 °</w:t>
            </w:r>
            <w:r>
              <w:rPr>
                <w:sz w:val="17"/>
              </w:rPr>
              <w:t>C</w:t>
            </w:r>
            <w:r>
              <w:rPr>
                <w:sz w:val="17"/>
                <w:lang w:val="ru-RU"/>
              </w:rPr>
              <w:t>.</w:t>
            </w:r>
          </w:p>
        </w:tc>
      </w:tr>
      <w:tr w14:paraId="4B87A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3E325E">
            <w:pPr>
              <w:spacing w:after="0" w:line="240" w:lineRule="auto"/>
            </w:pPr>
            <w:r>
              <w:rPr>
                <w:b/>
                <w:sz w:val="17"/>
              </w:rPr>
              <w:t>5. Время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1F24A0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>: часы перевести в минуты.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CCFE37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>: минуты перевести в секунды.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4179FD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C</w:t>
            </w:r>
            <w:r>
              <w:rPr>
                <w:sz w:val="17"/>
                <w:lang w:val="ru-RU"/>
              </w:rPr>
              <w:t>: часы перевести в секунды.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F1E269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D</w:t>
            </w:r>
            <w:r>
              <w:rPr>
                <w:sz w:val="17"/>
                <w:lang w:val="ru-RU"/>
              </w:rPr>
              <w:t>: ввести часы и минуты, найти общее количество минут.</w:t>
            </w:r>
          </w:p>
        </w:tc>
      </w:tr>
      <w:tr w14:paraId="2FE7E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3536B4">
            <w:pPr>
              <w:spacing w:after="0" w:line="240" w:lineRule="auto"/>
            </w:pPr>
            <w:r>
              <w:rPr>
                <w:b/>
                <w:sz w:val="17"/>
              </w:rPr>
              <w:t>6. Длина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8071FB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>: метры перевести в сантиметры.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A174D0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>: километры перевести в 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0B261B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C</w:t>
            </w:r>
            <w:r>
              <w:rPr>
                <w:sz w:val="17"/>
                <w:lang w:val="ru-RU"/>
              </w:rPr>
              <w:t>: сантиметры перевести в 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C1ABC7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D</w:t>
            </w:r>
            <w:r>
              <w:rPr>
                <w:sz w:val="17"/>
                <w:lang w:val="ru-RU"/>
              </w:rPr>
              <w:t>: ввести метры и сантиметры, найти общую длину в сантиметрах.</w:t>
            </w:r>
          </w:p>
        </w:tc>
      </w:tr>
      <w:tr w14:paraId="3868F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84B9B0">
            <w:pPr>
              <w:spacing w:after="0" w:line="240" w:lineRule="auto"/>
            </w:pPr>
            <w:r>
              <w:rPr>
                <w:b/>
                <w:sz w:val="17"/>
              </w:rPr>
              <w:t>7. Масса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D4888D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>: килограммы перевести в 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876D8E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>: тонны перевести в килограммы.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829C75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C</w:t>
            </w:r>
            <w:r>
              <w:rPr>
                <w:sz w:val="17"/>
                <w:lang w:val="ru-RU"/>
              </w:rPr>
              <w:t>: граммы перевести в килограммы.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B8ED01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D</w:t>
            </w:r>
            <w:r>
              <w:rPr>
                <w:sz w:val="17"/>
                <w:lang w:val="ru-RU"/>
              </w:rPr>
              <w:t>: ввести килограммы и граммы, найти общую массу в граммах.</w:t>
            </w:r>
          </w:p>
        </w:tc>
      </w:tr>
      <w:tr w14:paraId="60BE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F9B6A0">
            <w:pPr>
              <w:spacing w:after="0" w:line="240" w:lineRule="auto"/>
            </w:pPr>
            <w:r>
              <w:rPr>
                <w:b/>
                <w:sz w:val="17"/>
              </w:rPr>
              <w:t>8. Покупка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DFD918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>: ввести цену и количество, найти стоимость покупки.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980D56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>: ввести цену и количество двух товаров, найти общую стоимость.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448F1C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C</w:t>
            </w:r>
            <w:r>
              <w:rPr>
                <w:sz w:val="17"/>
                <w:lang w:val="ru-RU"/>
              </w:rPr>
              <w:t>: ввести стоимость трёх товаров, найти общую сумму.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33011D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D</w:t>
            </w:r>
            <w:r>
              <w:rPr>
                <w:sz w:val="17"/>
                <w:lang w:val="ru-RU"/>
              </w:rPr>
              <w:t>: ввести сумму покупки и стоимость доставки, найти итоговую сумму.</w:t>
            </w:r>
          </w:p>
        </w:tc>
      </w:tr>
      <w:tr w14:paraId="4478E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14922C">
            <w:pPr>
              <w:spacing w:after="0" w:line="240" w:lineRule="auto"/>
            </w:pPr>
            <w:r>
              <w:rPr>
                <w:b/>
                <w:sz w:val="17"/>
              </w:rPr>
              <w:t>9. Возраст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385456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>: ввести возраст, определить возраст через 1 год.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08437B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>: ввести возраст, определить возраст через 5 лет.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11A72A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C</w:t>
            </w:r>
            <w:r>
              <w:rPr>
                <w:sz w:val="17"/>
                <w:lang w:val="ru-RU"/>
              </w:rPr>
              <w:t>: ввести возраста двух людей, найти разницу возрастов.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46DC2A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D</w:t>
            </w:r>
            <w:r>
              <w:rPr>
                <w:sz w:val="17"/>
                <w:lang w:val="ru-RU"/>
              </w:rPr>
              <w:t>: ввести текущий год и возраст, приблизительно найти год рождения.</w:t>
            </w:r>
          </w:p>
        </w:tc>
      </w:tr>
      <w:tr w14:paraId="129F0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FFFDE6">
            <w:pPr>
              <w:spacing w:after="0" w:line="240" w:lineRule="auto"/>
            </w:pPr>
            <w:r>
              <w:rPr>
                <w:b/>
                <w:sz w:val="17"/>
              </w:rPr>
              <w:t>10. Круг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BC44BD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 xml:space="preserve">: ввести радиус, найти длину окружности </w:t>
            </w:r>
            <w:r>
              <w:rPr>
                <w:sz w:val="17"/>
              </w:rPr>
              <w:t>L</w:t>
            </w:r>
            <w:r>
              <w:rPr>
                <w:sz w:val="17"/>
                <w:lang w:val="ru-RU"/>
              </w:rPr>
              <w:t xml:space="preserve"> = 2 * 3.14 * </w:t>
            </w:r>
            <w:r>
              <w:rPr>
                <w:sz w:val="17"/>
              </w:rPr>
              <w:t>r</w:t>
            </w:r>
            <w:r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A5B498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 xml:space="preserve">: ввести радиус, найти площадь </w:t>
            </w:r>
            <w:r>
              <w:rPr>
                <w:sz w:val="17"/>
              </w:rPr>
              <w:t>S</w:t>
            </w:r>
            <w:r>
              <w:rPr>
                <w:sz w:val="17"/>
                <w:lang w:val="ru-RU"/>
              </w:rPr>
              <w:t xml:space="preserve"> = 3.14 * </w:t>
            </w:r>
            <w:r>
              <w:rPr>
                <w:sz w:val="17"/>
              </w:rPr>
              <w:t>r</w:t>
            </w:r>
            <w:r>
              <w:rPr>
                <w:sz w:val="17"/>
                <w:lang w:val="ru-RU"/>
              </w:rPr>
              <w:t xml:space="preserve"> * </w:t>
            </w:r>
            <w:r>
              <w:rPr>
                <w:sz w:val="17"/>
              </w:rPr>
              <w:t>r</w:t>
            </w:r>
            <w:r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0DEBF4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C</w:t>
            </w:r>
            <w:r>
              <w:rPr>
                <w:sz w:val="17"/>
                <w:lang w:val="ru-RU"/>
              </w:rPr>
              <w:t xml:space="preserve">: ввести радиус, найти диаметр </w:t>
            </w:r>
            <w:r>
              <w:rPr>
                <w:sz w:val="17"/>
              </w:rPr>
              <w:t>d</w:t>
            </w:r>
            <w:r>
              <w:rPr>
                <w:sz w:val="17"/>
                <w:lang w:val="ru-RU"/>
              </w:rPr>
              <w:t xml:space="preserve"> = 2 * </w:t>
            </w:r>
            <w:r>
              <w:rPr>
                <w:sz w:val="17"/>
              </w:rPr>
              <w:t>r</w:t>
            </w:r>
            <w:r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21ED72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D</w:t>
            </w:r>
            <w:r>
              <w:rPr>
                <w:sz w:val="17"/>
                <w:lang w:val="ru-RU"/>
              </w:rPr>
              <w:t>: ввести радиус, вывести площадь и длину окружности.</w:t>
            </w:r>
          </w:p>
        </w:tc>
      </w:tr>
      <w:tr w14:paraId="0827F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E9F8D5">
            <w:pPr>
              <w:spacing w:after="0" w:line="240" w:lineRule="auto"/>
            </w:pPr>
            <w:r>
              <w:rPr>
                <w:b/>
                <w:sz w:val="17"/>
              </w:rPr>
              <w:t>11. Выражения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FC0E39">
            <w:pPr>
              <w:spacing w:after="0" w:line="240" w:lineRule="auto"/>
            </w:pPr>
            <w:r>
              <w:rPr>
                <w:sz w:val="17"/>
              </w:rPr>
              <w:t>A: ввести a, b; вычислить (a + b) * 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BA6A83">
            <w:pPr>
              <w:spacing w:after="0" w:line="240" w:lineRule="auto"/>
            </w:pPr>
            <w:r>
              <w:rPr>
                <w:sz w:val="17"/>
              </w:rPr>
              <w:t>B: ввести a, b, c; вычислить a * b + c.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94FA35">
            <w:pPr>
              <w:spacing w:after="0" w:line="240" w:lineRule="auto"/>
            </w:pPr>
            <w:r>
              <w:rPr>
                <w:sz w:val="17"/>
              </w:rPr>
              <w:t>C: ввести a, b; вычислить (a + b) / 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4F9C33">
            <w:pPr>
              <w:spacing w:after="0" w:line="240" w:lineRule="auto"/>
            </w:pPr>
            <w:r>
              <w:rPr>
                <w:sz w:val="17"/>
              </w:rPr>
              <w:t>D: ввести a, b; вычислить a * a + b * b.</w:t>
            </w:r>
          </w:p>
        </w:tc>
      </w:tr>
      <w:tr w14:paraId="38365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ECA607">
            <w:pPr>
              <w:spacing w:after="0" w:line="240" w:lineRule="auto"/>
            </w:pPr>
            <w:r>
              <w:rPr>
                <w:b/>
                <w:sz w:val="17"/>
              </w:rPr>
              <w:t>12. Учебные баллы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AA4AA3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A</w:t>
            </w:r>
            <w:r>
              <w:rPr>
                <w:sz w:val="17"/>
                <w:lang w:val="ru-RU"/>
              </w:rPr>
              <w:t>: ввести 2 оценки, найти среднее.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FE1EDE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B</w:t>
            </w:r>
            <w:r>
              <w:rPr>
                <w:sz w:val="17"/>
                <w:lang w:val="ru-RU"/>
              </w:rPr>
              <w:t>: ввести 3 оценки, найти среднее.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F2E159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C</w:t>
            </w:r>
            <w:r>
              <w:rPr>
                <w:sz w:val="17"/>
                <w:lang w:val="ru-RU"/>
              </w:rPr>
              <w:t>: ввести баллы за 3 работы, найти общую сумму.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BBDDBC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D</w:t>
            </w:r>
            <w:r>
              <w:rPr>
                <w:sz w:val="17"/>
                <w:lang w:val="ru-RU"/>
              </w:rPr>
              <w:t>: ввести 4 результата, найти средний балл.</w:t>
            </w:r>
          </w:p>
        </w:tc>
      </w:tr>
    </w:tbl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0"/>
      </w:tblGrid>
      <w:tr w14:paraId="34FEB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60AF2">
            <w:pPr>
              <w:jc w:val="center"/>
              <w:rPr>
                <w:lang w:val="ru-RU"/>
              </w:rPr>
            </w:pPr>
            <w:r>
              <w:rPr>
                <w:b/>
                <w:color w:val="20203A"/>
                <w:sz w:val="22"/>
                <w:lang w:val="ru-RU"/>
              </w:rPr>
              <w:t>Распределение: 1-я группа — 1</w:t>
            </w:r>
            <w:r>
              <w:rPr>
                <w:b/>
                <w:color w:val="20203A"/>
                <w:sz w:val="22"/>
              </w:rPr>
              <w:t>A</w:t>
            </w:r>
            <w:r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A</w:t>
            </w:r>
            <w:r>
              <w:rPr>
                <w:b/>
                <w:color w:val="20203A"/>
                <w:sz w:val="22"/>
                <w:lang w:val="ru-RU"/>
              </w:rPr>
              <w:t xml:space="preserve"> и 1</w:t>
            </w:r>
            <w:r>
              <w:rPr>
                <w:b/>
                <w:color w:val="20203A"/>
                <w:sz w:val="22"/>
              </w:rPr>
              <w:t>B</w:t>
            </w:r>
            <w:r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B</w:t>
            </w:r>
            <w:r>
              <w:rPr>
                <w:b/>
                <w:color w:val="20203A"/>
                <w:sz w:val="22"/>
                <w:lang w:val="ru-RU"/>
              </w:rPr>
              <w:t>; 2-я группа — 1</w:t>
            </w:r>
            <w:r>
              <w:rPr>
                <w:b/>
                <w:color w:val="20203A"/>
                <w:sz w:val="22"/>
              </w:rPr>
              <w:t>C</w:t>
            </w:r>
            <w:r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C</w:t>
            </w:r>
            <w:r>
              <w:rPr>
                <w:b/>
                <w:color w:val="20203A"/>
                <w:sz w:val="22"/>
                <w:lang w:val="ru-RU"/>
              </w:rPr>
              <w:t xml:space="preserve"> и 1</w:t>
            </w:r>
            <w:r>
              <w:rPr>
                <w:b/>
                <w:color w:val="20203A"/>
                <w:sz w:val="22"/>
              </w:rPr>
              <w:t>D</w:t>
            </w:r>
            <w:r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D</w:t>
            </w:r>
            <w:r>
              <w:rPr>
                <w:b/>
                <w:color w:val="20203A"/>
                <w:sz w:val="22"/>
                <w:lang w:val="ru-RU"/>
              </w:rPr>
              <w:t>.</w:t>
            </w:r>
          </w:p>
        </w:tc>
      </w:tr>
    </w:tbl>
    <w:p w14:paraId="2A40559C">
      <w:pPr>
        <w:rPr>
          <w:lang w:val="ru-RU"/>
        </w:rPr>
      </w:pPr>
    </w:p>
    <w:p w14:paraId="01210004">
      <w:pPr>
        <w:pStyle w:val="2"/>
        <w:rPr>
          <w:lang w:val="ru-RU"/>
        </w:rPr>
      </w:pPr>
      <w:r>
        <w:rPr>
          <w:lang w:val="ru-RU"/>
        </w:rPr>
        <w:t>5. Лист выполнения своего варианта</w:t>
      </w:r>
    </w:p>
    <w:p w14:paraId="6A0A51B9">
      <w:pPr>
        <w:pStyle w:val="3"/>
      </w:pPr>
      <w:r>
        <w:rPr>
          <w:lang w:val="ru-RU"/>
        </w:rPr>
        <w:t xml:space="preserve">Шаг 1. </w:t>
      </w:r>
      <w:r>
        <w:t>Анализ задачи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0"/>
        <w:gridCol w:w="5270"/>
      </w:tblGrid>
      <w:tr w14:paraId="59708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8EE0FDC">
            <w:pPr>
              <w:spacing w:after="0" w:line="240" w:lineRule="auto"/>
            </w:pPr>
            <w:r>
              <w:rPr>
                <w:b/>
              </w:rPr>
              <w:t>Мой вариант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FE32E35">
            <w:pPr>
              <w:spacing w:after="0" w:line="240" w:lineRule="auto"/>
            </w:pPr>
            <w:r>
              <w:rPr>
                <w:lang w:val="ru-RU"/>
              </w:rPr>
              <w:t xml:space="preserve">10 </w:t>
            </w:r>
            <w:r>
              <w:t>D</w:t>
            </w:r>
          </w:p>
        </w:tc>
      </w:tr>
      <w:tr w14:paraId="404CA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CBBFFE4">
            <w:pPr>
              <w:spacing w:after="0" w:line="240" w:lineRule="auto"/>
            </w:pPr>
            <w:r>
              <w:rPr>
                <w:b/>
              </w:rPr>
              <w:t>Какие данные вводятся?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3549E60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Радиус  окружности</w:t>
            </w:r>
          </w:p>
        </w:tc>
      </w:tr>
      <w:tr w14:paraId="64DEA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88F26B1">
            <w:pPr>
              <w:spacing w:after="0" w:line="240" w:lineRule="auto"/>
            </w:pPr>
            <w:r>
              <w:rPr>
                <w:b/>
              </w:rPr>
              <w:t>Какое вычисление нужно выполнить?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6CC40CD">
            <w:pPr>
              <w:spacing w:after="0" w:line="240" w:lineRule="auto"/>
            </w:pPr>
            <w:r>
              <w:t>r^2 * 3.14, r * 3.14 * 2</w:t>
            </w:r>
          </w:p>
        </w:tc>
      </w:tr>
      <w:tr w14:paraId="7C87F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D8E59EA">
            <w:pPr>
              <w:spacing w:after="0" w:line="240" w:lineRule="auto"/>
            </w:pPr>
            <w:r>
              <w:rPr>
                <w:b/>
              </w:rPr>
              <w:t>Что нужно вывести?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91C44CA">
            <w:pPr>
              <w:spacing w:after="0" w:line="240" w:lineRule="auto"/>
            </w:pPr>
            <w:r>
              <w:rPr>
                <w:lang w:val="ru-RU"/>
              </w:rPr>
              <w:t>Найти площадь и длину</w:t>
            </w:r>
          </w:p>
        </w:tc>
      </w:tr>
    </w:tbl>
    <w:p w14:paraId="0634300A">
      <w:pPr>
        <w:pStyle w:val="3"/>
      </w:pPr>
      <w:r>
        <w:t>Шаг 2. Блок-схема</w:t>
      </w:r>
    </w:p>
    <w:p w14:paraId="1B23B04C">
      <w:pPr>
        <w:rPr>
          <w:lang w:val="ru-RU"/>
        </w:rPr>
      </w:pPr>
      <w:r>
        <w:rPr>
          <w:lang w:val="ru-RU"/>
        </w:rPr>
        <w:t>Постройте блок-схему своего алгоритма. Используйте правильные фигуры и направление стрелок.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0"/>
      </w:tblGrid>
      <w:tr w14:paraId="02881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 w14:paraId="432F2415">
            <w:pPr>
              <w:jc w:val="center"/>
              <w:rPr>
                <w:lang w:val="ru-RU"/>
              </w:rPr>
            </w:pPr>
            <w:r>
              <w:rPr>
                <w:i/>
                <w:color w:val="6B6E7A"/>
                <w:lang w:val="ru-RU"/>
              </w:rPr>
              <w:t xml:space="preserve"> МЕСТО ДЛЯ БЛОК-СХЕМЫ</w:t>
            </w:r>
            <w:r>
              <w:rPr>
                <w:i/>
                <w:color w:val="6B6E7A"/>
                <w:lang w:val="ru-RU"/>
              </w:rPr>
              <w:br w:type="textWrapping"/>
            </w:r>
            <w:r>
              <w:rPr>
                <w:i/>
                <w:color w:val="6B6E7A"/>
                <w:lang w:val="ru-RU"/>
              </w:rPr>
              <w:br w:type="textWrapping"/>
            </w:r>
            <w:r>
              <w:rPr>
                <w:i/>
                <w:color w:val="6B6E7A"/>
                <w:lang w:val="ru-RU"/>
              </w:rPr>
              <w:t>Начало → Ввод → Вычисле</w:t>
            </w:r>
            <w:r>
              <w:rPr>
                <w:lang w:val="ru-RU"/>
              </w:rPr>
              <w:drawing>
                <wp:inline distT="0" distB="0" distL="0" distR="0">
                  <wp:extent cx="967105" cy="2385060"/>
                  <wp:effectExtent l="0" t="0" r="4445" b="0"/>
                  <wp:docPr id="18294037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40373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507" cy="2408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6B6E7A"/>
                <w:lang w:val="ru-RU"/>
              </w:rPr>
              <w:t>ние → Вывод → Конец</w:t>
            </w:r>
          </w:p>
        </w:tc>
      </w:tr>
    </w:tbl>
    <w:p w14:paraId="39D86ED6">
      <w:pPr>
        <w:pStyle w:val="3"/>
        <w:rPr>
          <w:lang w:val="ru-RU"/>
        </w:rPr>
      </w:pPr>
      <w:r>
        <w:rPr>
          <w:lang w:val="ru-RU"/>
        </w:rPr>
        <w:t>Шаг 3. Псевдокод</w:t>
      </w:r>
      <w:r>
        <w:t xml:space="preserve"> </w:t>
      </w:r>
    </w:p>
    <w:p w14:paraId="3F20CD81">
      <w:pPr>
        <w:rPr>
          <w:lang w:val="ru-RU"/>
        </w:rPr>
      </w:pPr>
      <w:r>
        <w:rPr>
          <w:rFonts w:ascii="Consolas" w:hAnsi="Consolas"/>
          <w:lang w:val="ru-RU"/>
        </w:rPr>
        <w:t>начало</w:t>
      </w:r>
    </w:p>
    <w:p w14:paraId="68789C76">
      <w:pPr>
        <w:rPr>
          <w:lang w:val="ru-RU"/>
        </w:rPr>
      </w:pPr>
      <w:r>
        <w:rPr>
          <w:rFonts w:ascii="Consolas" w:hAnsi="Consolas"/>
          <w:lang w:val="ru-RU"/>
        </w:rPr>
        <w:t>Ввод____________________________________________</w:t>
      </w:r>
    </w:p>
    <w:p w14:paraId="76174975">
      <w:pPr>
        <w:rPr>
          <w:lang w:val="ru-RU"/>
        </w:rPr>
      </w:pPr>
      <w:r>
        <w:rPr>
          <w:rFonts w:ascii="Consolas" w:hAnsi="Consolas"/>
          <w:lang w:val="ru-RU"/>
        </w:rPr>
        <w:t>Подсчет____________________________________________</w:t>
      </w:r>
    </w:p>
    <w:p w14:paraId="766A1199">
      <w:pPr>
        <w:rPr>
          <w:lang w:val="ru-RU"/>
        </w:rPr>
      </w:pPr>
      <w:r>
        <w:rPr>
          <w:rFonts w:ascii="Consolas" w:hAnsi="Consolas"/>
          <w:lang w:val="ru-RU"/>
        </w:rPr>
        <w:t>Вывод____________________________________________</w:t>
      </w:r>
    </w:p>
    <w:p w14:paraId="5E3223C6">
      <w:pPr>
        <w:rPr>
          <w:lang w:val="ru-RU"/>
        </w:rPr>
      </w:pPr>
      <w:r>
        <w:rPr>
          <w:rFonts w:ascii="Consolas" w:hAnsi="Consolas"/>
          <w:lang w:val="ru-RU"/>
        </w:rPr>
        <w:t>конец</w:t>
      </w:r>
    </w:p>
    <w:p w14:paraId="4493533F">
      <w:pPr>
        <w:pStyle w:val="3"/>
        <w:rPr>
          <w:lang w:val="ru-RU"/>
        </w:rPr>
      </w:pPr>
      <w:r>
        <w:rPr>
          <w:lang w:val="ru-RU"/>
        </w:rPr>
        <w:t xml:space="preserve">Шаг 4. Программа на </w:t>
      </w:r>
      <w:r>
        <w:t>C</w:t>
      </w:r>
      <w:r>
        <w:rPr>
          <w:lang w:val="ru-RU"/>
        </w:rPr>
        <w:t>++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0"/>
      </w:tblGrid>
      <w:tr w14:paraId="4BCBC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2ED7C70">
            <w:r>
              <w:rPr>
                <w:rFonts w:ascii="Consolas" w:hAnsi="Consolas"/>
                <w:color w:val="242533"/>
                <w:sz w:val="20"/>
              </w:rPr>
              <w:t>#include &lt;iostream&gt;</w:t>
            </w:r>
            <w:r>
              <w:rPr>
                <w:rFonts w:ascii="Consolas" w:hAnsi="Consolas"/>
                <w:color w:val="242533"/>
                <w:sz w:val="20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</w:rPr>
              <w:t>using namespace std;</w:t>
            </w:r>
            <w:r>
              <w:rPr>
                <w:rFonts w:ascii="Consolas" w:hAnsi="Consolas"/>
                <w:color w:val="242533"/>
                <w:sz w:val="20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</w:rPr>
              <w:t>int main()</w:t>
            </w:r>
            <w:r>
              <w:rPr>
                <w:rFonts w:ascii="Consolas" w:hAnsi="Consolas"/>
                <w:color w:val="242533"/>
                <w:sz w:val="20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</w:rPr>
              <w:t>{</w:t>
            </w:r>
            <w:r>
              <w:rPr>
                <w:rFonts w:ascii="Consolas" w:hAnsi="Consolas"/>
                <w:color w:val="242533"/>
                <w:sz w:val="20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</w:rPr>
              <w:t xml:space="preserve">    // объявите переменные</w:t>
            </w:r>
            <w:r>
              <w:rPr>
                <w:rFonts w:ascii="Consolas" w:hAnsi="Consolas"/>
                <w:color w:val="242533"/>
                <w:sz w:val="20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</w:rPr>
              <w:t xml:space="preserve">    // ввод данных</w:t>
            </w:r>
            <w:r>
              <w:rPr>
                <w:rFonts w:ascii="Consolas" w:hAnsi="Consolas"/>
                <w:color w:val="242533"/>
                <w:sz w:val="20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</w:rPr>
              <w:t xml:space="preserve">    // вычисление</w:t>
            </w:r>
            <w:r>
              <w:rPr>
                <w:rFonts w:ascii="Consolas" w:hAnsi="Consolas"/>
                <w:color w:val="242533"/>
                <w:sz w:val="20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</w:rPr>
              <w:t xml:space="preserve">    // вывод результата</w:t>
            </w:r>
            <w:r>
              <w:rPr>
                <w:rFonts w:ascii="Consolas" w:hAnsi="Consolas"/>
                <w:color w:val="242533"/>
                <w:sz w:val="20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</w:rPr>
              <w:t xml:space="preserve">    return 0;</w:t>
            </w:r>
            <w:r>
              <w:rPr>
                <w:rFonts w:ascii="Consolas" w:hAnsi="Consolas"/>
                <w:color w:val="242533"/>
                <w:sz w:val="20"/>
              </w:rPr>
              <w:br w:type="textWrapping"/>
            </w:r>
            <w:r>
              <w:rPr>
                <w:rFonts w:ascii="Consolas" w:hAnsi="Consolas"/>
                <w:color w:val="242533"/>
                <w:sz w:val="20"/>
              </w:rPr>
              <w:t>}</w:t>
            </w:r>
          </w:p>
        </w:tc>
      </w:tr>
    </w:tbl>
    <w:p w14:paraId="64545047"/>
    <w:p w14:paraId="1198913B">
      <w:pPr>
        <w:pStyle w:val="2"/>
        <w:rPr>
          <w:lang w:val="ru-RU"/>
        </w:rPr>
      </w:pPr>
      <w:r>
        <w:rPr>
          <w:lang w:val="ru-RU"/>
        </w:rPr>
        <w:t>6. Тестирование программы</w:t>
      </w:r>
    </w:p>
    <w:p w14:paraId="25084B51">
      <w:pPr>
        <w:rPr>
          <w:lang w:val="ru-RU"/>
        </w:rPr>
      </w:pPr>
      <w:r>
        <w:rPr>
          <w:lang w:val="ru-RU"/>
        </w:rPr>
        <w:t>Проверьте программу минимум на двух наборах исходных данных. Сначала самостоятельно вычислите ожидаемый результат, затем сравните его с результатом программы.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2108"/>
        <w:gridCol w:w="2108"/>
        <w:gridCol w:w="2108"/>
      </w:tblGrid>
      <w:tr w14:paraId="35193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E35D2">
            <w:pPr>
              <w:spacing w:after="0" w:line="240" w:lineRule="auto"/>
            </w:pPr>
            <w:r>
              <w:rPr>
                <w:b/>
                <w:color w:val="FFFFFF"/>
              </w:rPr>
              <w:t>Тест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3997F">
            <w:pPr>
              <w:spacing w:after="0" w:line="240" w:lineRule="auto"/>
            </w:pPr>
            <w:r>
              <w:rPr>
                <w:b/>
                <w:color w:val="FFFFFF"/>
              </w:rPr>
              <w:t>Входные данные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47FAB">
            <w:pPr>
              <w:spacing w:after="0" w:line="240" w:lineRule="auto"/>
            </w:pPr>
            <w:r>
              <w:rPr>
                <w:b/>
                <w:color w:val="FFFFFF"/>
              </w:rPr>
              <w:t>Ожидаемый результат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2977E">
            <w:pPr>
              <w:spacing w:after="0" w:line="240" w:lineRule="auto"/>
            </w:pPr>
            <w:r>
              <w:rPr>
                <w:b/>
                <w:color w:val="FFFFFF"/>
              </w:rPr>
              <w:t>Результат программы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A847C">
            <w:pPr>
              <w:spacing w:after="0" w:line="240" w:lineRule="auto"/>
            </w:pPr>
            <w:r>
              <w:rPr>
                <w:b/>
                <w:color w:val="FFFFFF"/>
              </w:rPr>
              <w:t>Совпало?</w:t>
            </w:r>
          </w:p>
        </w:tc>
      </w:tr>
      <w:tr w14:paraId="304DE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3399D9B">
            <w:pPr>
              <w:spacing w:after="0" w:line="240" w:lineRule="auto"/>
            </w:pPr>
            <w:r>
              <w:t>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4600398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276D894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314, 62.8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45F7112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314, 62.8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C818812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14:paraId="2D41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8A80A4B">
            <w:pPr>
              <w:spacing w:after="0" w:line="240" w:lineRule="auto"/>
            </w:pPr>
            <w: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19FA3A8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31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45637A8">
            <w:pPr>
              <w:spacing w:after="0" w:line="240" w:lineRule="auto"/>
              <w:rPr>
                <w:lang w:val="ru-RU"/>
              </w:rPr>
            </w:pPr>
            <w:r>
              <w:t>3017.54</w:t>
            </w:r>
            <w:r>
              <w:rPr>
                <w:lang w:val="ru-RU"/>
              </w:rPr>
              <w:t xml:space="preserve"> 194.68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AA1D06A">
            <w:pPr>
              <w:spacing w:after="0" w:line="240" w:lineRule="auto"/>
              <w:rPr>
                <w:lang w:val="ru-RU"/>
              </w:rPr>
            </w:pPr>
            <w:r>
              <w:t>3017.54</w:t>
            </w:r>
            <w:r>
              <w:rPr>
                <w:lang w:val="ru-RU"/>
              </w:rPr>
              <w:t xml:space="preserve"> 194.68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CC56F0A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14:paraId="0DB22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AE176DF">
            <w:pPr>
              <w:spacing w:after="0" w:line="240" w:lineRule="auto"/>
            </w:pPr>
            <w:r>
              <w:t>3 (по желанию)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69A2300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34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23D969C">
            <w:pPr>
              <w:spacing w:after="0" w:line="240" w:lineRule="auto"/>
              <w:rPr>
                <w:lang w:val="ru-RU"/>
              </w:rPr>
            </w:pPr>
            <w:r>
              <w:t>3629.84</w:t>
            </w:r>
            <w:r>
              <w:rPr>
                <w:lang w:val="ru-RU"/>
              </w:rPr>
              <w:t xml:space="preserve"> 213.52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FC7AFD2">
            <w:pPr>
              <w:spacing w:after="0" w:line="240" w:lineRule="auto"/>
            </w:pPr>
            <w:r>
              <w:t>3629.84</w:t>
            </w:r>
            <w:r>
              <w:rPr>
                <w:lang w:val="ru-RU"/>
              </w:rPr>
              <w:t xml:space="preserve"> 213.52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AB0DA44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</w:tbl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0"/>
      </w:tblGrid>
      <w:tr w14:paraId="169D0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9ED6A4">
            <w:pPr>
              <w:jc w:val="center"/>
              <w:rPr>
                <w:lang w:val="ru-RU"/>
              </w:rPr>
            </w:pPr>
            <w:r>
              <w:rPr>
                <w:b/>
                <w:color w:val="20203A"/>
                <w:sz w:val="22"/>
                <w:lang w:val="ru-RU"/>
              </w:rPr>
              <w:t>Если результат не совпал, сначала проверьте формулу, затем переменные, ввод данных и порядок операций.</w:t>
            </w:r>
          </w:p>
        </w:tc>
      </w:tr>
    </w:tbl>
    <w:p w14:paraId="2275A923">
      <w:pPr>
        <w:rPr>
          <w:lang w:val="ru-RU"/>
        </w:rPr>
      </w:pPr>
    </w:p>
    <w:p w14:paraId="16E66B20">
      <w:pPr>
        <w:pStyle w:val="2"/>
        <w:rPr>
          <w:lang w:val="ru-RU"/>
        </w:rPr>
      </w:pPr>
      <w:r>
        <w:rPr>
          <w:lang w:val="ru-RU"/>
        </w:rPr>
        <w:t>7. Проверка соответствия</w:t>
      </w:r>
    </w:p>
    <w:p w14:paraId="20A86213">
      <w:pPr>
        <w:rPr>
          <w:lang w:val="ru-RU"/>
        </w:rPr>
      </w:pPr>
      <w:r>
        <w:rPr>
          <w:b/>
          <w:lang w:val="ru-RU"/>
        </w:rPr>
        <w:t xml:space="preserve">☐ </w:t>
      </w:r>
      <w:r>
        <w:rPr>
          <w:lang w:val="ru-RU"/>
        </w:rPr>
        <w:t>Есть ли в блок-схеме все действия из условия?</w:t>
      </w:r>
    </w:p>
    <w:p w14:paraId="76C73643">
      <w:pPr>
        <w:rPr>
          <w:lang w:val="ru-RU"/>
        </w:rPr>
      </w:pPr>
      <w:r>
        <w:rPr>
          <w:b/>
          <w:lang w:val="ru-RU"/>
        </w:rPr>
        <w:t xml:space="preserve">☐ </w:t>
      </w:r>
      <w:r>
        <w:rPr>
          <w:lang w:val="ru-RU"/>
        </w:rPr>
        <w:t>Совпадает ли порядок действий в блок-схеме и псевдокоде?</w:t>
      </w:r>
    </w:p>
    <w:p w14:paraId="53798D7E">
      <w:pPr>
        <w:rPr>
          <w:lang w:val="ru-RU"/>
        </w:rPr>
      </w:pPr>
      <w:r>
        <w:rPr>
          <w:b/>
          <w:lang w:val="ru-RU"/>
        </w:rPr>
        <w:t xml:space="preserve">☐ </w:t>
      </w:r>
      <w:r>
        <w:rPr>
          <w:lang w:val="ru-RU"/>
        </w:rPr>
        <w:t xml:space="preserve">Есть ли в коде </w:t>
      </w:r>
      <w:r>
        <w:t>C</w:t>
      </w:r>
      <w:r>
        <w:rPr>
          <w:lang w:val="ru-RU"/>
        </w:rPr>
        <w:t>++ те же ввод, вычисление и вывод?</w:t>
      </w:r>
    </w:p>
    <w:p w14:paraId="7935FD00">
      <w:pPr>
        <w:rPr>
          <w:lang w:val="ru-RU"/>
        </w:rPr>
      </w:pPr>
      <w:r>
        <w:rPr>
          <w:b/>
          <w:lang w:val="ru-RU"/>
        </w:rPr>
        <w:t xml:space="preserve">☐ </w:t>
      </w:r>
      <w:r>
        <w:rPr>
          <w:lang w:val="ru-RU"/>
        </w:rPr>
        <w:t>Не добавили ли вы действия, которых нет в условии?</w:t>
      </w:r>
    </w:p>
    <w:p w14:paraId="2737EE39">
      <w:pPr>
        <w:rPr>
          <w:lang w:val="ru-RU"/>
        </w:rPr>
      </w:pPr>
      <w:r>
        <w:rPr>
          <w:b/>
          <w:lang w:val="ru-RU"/>
        </w:rPr>
        <w:t xml:space="preserve">☐ </w:t>
      </w:r>
      <w:r>
        <w:rPr>
          <w:lang w:val="ru-RU"/>
        </w:rPr>
        <w:t>Работает ли программа минимум на двух тестах?</w:t>
      </w:r>
    </w:p>
    <w:p w14:paraId="27BAD90D">
      <w:pPr>
        <w:pStyle w:val="2"/>
        <w:rPr>
          <w:lang w:val="ru-RU"/>
        </w:rPr>
      </w:pPr>
      <w:r>
        <w:rPr>
          <w:lang w:val="ru-RU"/>
        </w:rPr>
        <w:t>8. Короткая защита работы</w:t>
      </w:r>
    </w:p>
    <w:p w14:paraId="4625811E">
      <w:pPr>
        <w:rPr>
          <w:lang w:val="ru-RU"/>
        </w:rPr>
      </w:pPr>
      <w:r>
        <w:rPr>
          <w:lang w:val="ru-RU"/>
        </w:rPr>
        <w:t>Будьте готовы за 1–2 минуты объяснить преподавателю:</w:t>
      </w:r>
    </w:p>
    <w:p w14:paraId="27D73AFC">
      <w:pPr>
        <w:pStyle w:val="22"/>
        <w:spacing w:after="60"/>
      </w:pPr>
      <w:r>
        <w:t>что дано в задаче;</w:t>
      </w:r>
    </w:p>
    <w:p w14:paraId="06FE9C48">
      <w:pPr>
        <w:pStyle w:val="22"/>
        <w:spacing w:after="60"/>
      </w:pPr>
      <w:r>
        <w:t>что нужно получить;</w:t>
      </w:r>
    </w:p>
    <w:p w14:paraId="70BE3B9D">
      <w:pPr>
        <w:pStyle w:val="22"/>
        <w:spacing w:after="60"/>
      </w:pPr>
      <w:r>
        <w:t>какая формула используется;</w:t>
      </w:r>
    </w:p>
    <w:p w14:paraId="4D01DE7C">
      <w:pPr>
        <w:pStyle w:val="22"/>
        <w:spacing w:after="60"/>
        <w:rPr>
          <w:lang w:val="ru-RU"/>
        </w:rPr>
      </w:pPr>
      <w:r>
        <w:rPr>
          <w:lang w:val="ru-RU"/>
        </w:rPr>
        <w:t>как эта формула отражена в блок-схеме;</w:t>
      </w:r>
    </w:p>
    <w:p w14:paraId="5BC11CFA">
      <w:pPr>
        <w:pStyle w:val="22"/>
        <w:spacing w:after="60"/>
        <w:rPr>
          <w:lang w:val="ru-RU"/>
        </w:rPr>
      </w:pPr>
      <w:r>
        <w:rPr>
          <w:lang w:val="ru-RU"/>
        </w:rPr>
        <w:t>где в программе ввод, вычисление и вывод.</w:t>
      </w:r>
    </w:p>
    <w:p w14:paraId="1A818C2C">
      <w:pPr>
        <w:pStyle w:val="2"/>
      </w:pPr>
      <w:r>
        <w:t>Что сдаёт студент</w:t>
      </w:r>
    </w:p>
    <w:p w14:paraId="76EB364B">
      <w:pPr>
        <w:pStyle w:val="22"/>
        <w:spacing w:after="60"/>
      </w:pPr>
      <w:r>
        <w:t>код своего варианта;</w:t>
      </w:r>
    </w:p>
    <w:p w14:paraId="388ED1EF">
      <w:pPr>
        <w:pStyle w:val="22"/>
        <w:spacing w:after="60"/>
        <w:rPr>
          <w:lang w:val="ru-RU"/>
        </w:rPr>
      </w:pPr>
      <w:r>
        <w:rPr>
          <w:lang w:val="ru-RU"/>
        </w:rPr>
        <w:t>анализ входных и выходных данных;</w:t>
      </w:r>
    </w:p>
    <w:p w14:paraId="5A188CDF">
      <w:pPr>
        <w:pStyle w:val="22"/>
        <w:spacing w:after="60"/>
      </w:pPr>
      <w:r>
        <w:t>блок-схему;</w:t>
      </w:r>
    </w:p>
    <w:p w14:paraId="7AE1390D">
      <w:pPr>
        <w:pStyle w:val="22"/>
        <w:spacing w:after="60"/>
      </w:pPr>
      <w:r>
        <w:t>псевдокод;</w:t>
      </w:r>
    </w:p>
    <w:p w14:paraId="2D569319">
      <w:pPr>
        <w:pStyle w:val="22"/>
        <w:spacing w:after="60"/>
      </w:pPr>
      <w:r>
        <w:t>программу C++;</w:t>
      </w:r>
    </w:p>
    <w:p w14:paraId="6D55E4CB">
      <w:pPr>
        <w:pStyle w:val="22"/>
        <w:spacing w:after="60"/>
      </w:pPr>
      <w:r>
        <w:t>таблицу тестирования;</w:t>
      </w:r>
    </w:p>
    <w:p w14:paraId="1337413A">
      <w:pPr>
        <w:pStyle w:val="22"/>
        <w:spacing w:after="60"/>
        <w:rPr>
          <w:lang w:val="ru-RU"/>
        </w:rPr>
      </w:pPr>
      <w:r>
        <w:rPr>
          <w:lang w:val="ru-RU"/>
        </w:rPr>
        <w:t xml:space="preserve">скриншот работающей программы в </w:t>
      </w:r>
      <w:r>
        <w:t>Visual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>.</w:t>
      </w:r>
    </w:p>
    <w:p w14:paraId="49CDFCC0">
      <w:pPr>
        <w:pStyle w:val="2"/>
      </w:pPr>
      <w:r>
        <w:t>Критерии оценивания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3"/>
        <w:gridCol w:w="3513"/>
        <w:gridCol w:w="3513"/>
      </w:tblGrid>
      <w:tr w14:paraId="336FE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631CE">
            <w:pPr>
              <w:spacing w:after="0" w:line="240" w:lineRule="auto"/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1A6CB">
            <w:pPr>
              <w:spacing w:after="0" w:line="240" w:lineRule="auto"/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8966F">
            <w:pPr>
              <w:spacing w:after="0" w:line="240" w:lineRule="auto"/>
            </w:pPr>
            <w:r>
              <w:rPr>
                <w:b/>
                <w:color w:val="FFFFFF"/>
              </w:rPr>
              <w:t>Баллы</w:t>
            </w:r>
          </w:p>
        </w:tc>
      </w:tr>
      <w:tr w14:paraId="58C0A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13E37E">
            <w:pPr>
              <w:spacing w:after="0" w:line="240" w:lineRule="auto"/>
            </w:pPr>
            <w:r>
              <w:t>Анализ задачи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0B353C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Верно определены вход, вычисление и результат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061E2E">
            <w:pPr>
              <w:spacing w:after="0" w:line="240" w:lineRule="auto"/>
            </w:pPr>
            <w:r>
              <w:t>10</w:t>
            </w:r>
          </w:p>
        </w:tc>
      </w:tr>
      <w:tr w14:paraId="2F778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C5D7C3">
            <w:pPr>
              <w:spacing w:after="0" w:line="240" w:lineRule="auto"/>
            </w:pPr>
            <w:r>
              <w:t>Блок-схема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F33DCA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Правильные фигуры, порядок и логика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96423A">
            <w:pPr>
              <w:spacing w:after="0" w:line="240" w:lineRule="auto"/>
            </w:pPr>
            <w:r>
              <w:t>20</w:t>
            </w:r>
          </w:p>
        </w:tc>
      </w:tr>
      <w:tr w14:paraId="454FC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AB3F61">
            <w:pPr>
              <w:spacing w:after="0" w:line="240" w:lineRule="auto"/>
            </w:pPr>
            <w:r>
              <w:t>Псевдокод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AB1C7D">
            <w:pPr>
              <w:spacing w:after="0" w:line="240" w:lineRule="auto"/>
            </w:pPr>
            <w:r>
              <w:t>Последовательность соответствует задаче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70E6B7">
            <w:pPr>
              <w:spacing w:after="0" w:line="240" w:lineRule="auto"/>
            </w:pPr>
            <w:r>
              <w:t>15</w:t>
            </w:r>
          </w:p>
        </w:tc>
      </w:tr>
      <w:tr w14:paraId="0A856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523954">
            <w:pPr>
              <w:spacing w:after="0" w:line="240" w:lineRule="auto"/>
            </w:pPr>
            <w:r>
              <w:t>Код C++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6E1121">
            <w:pPr>
              <w:spacing w:after="0" w:line="240" w:lineRule="auto"/>
            </w:pPr>
            <w:r>
              <w:t>Программа написана и запускается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93C8A6">
            <w:pPr>
              <w:spacing w:after="0" w:line="240" w:lineRule="auto"/>
            </w:pPr>
            <w:r>
              <w:t>25</w:t>
            </w:r>
          </w:p>
        </w:tc>
      </w:tr>
      <w:tr w14:paraId="1652F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0777A2">
            <w:pPr>
              <w:spacing w:after="0" w:line="240" w:lineRule="auto"/>
            </w:pPr>
            <w:r>
              <w:t>Тестирование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85455D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Есть минимум 2 теста и сравнение результатов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C2CD83">
            <w:pPr>
              <w:spacing w:after="0" w:line="240" w:lineRule="auto"/>
            </w:pPr>
            <w:r>
              <w:t>15</w:t>
            </w:r>
          </w:p>
        </w:tc>
      </w:tr>
      <w:tr w14:paraId="4F261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77F1A3">
            <w:pPr>
              <w:spacing w:after="0" w:line="240" w:lineRule="auto"/>
            </w:pPr>
            <w:r>
              <w:t>Объяснение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7DAD3E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Студент может объяснить свою работу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6BF1C0">
            <w:pPr>
              <w:spacing w:after="0" w:line="240" w:lineRule="auto"/>
            </w:pPr>
            <w:r>
              <w:t>10</w:t>
            </w:r>
          </w:p>
        </w:tc>
      </w:tr>
      <w:tr w14:paraId="42B14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6D06D8">
            <w:pPr>
              <w:spacing w:after="0" w:line="240" w:lineRule="auto"/>
            </w:pPr>
            <w:r>
              <w:t>Оформление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AC46FC">
            <w:pPr>
              <w:spacing w:after="0" w:line="240" w:lineRule="auto"/>
            </w:pPr>
            <w:r>
              <w:t>Работа полная и аккуратная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2C2C6F">
            <w:pPr>
              <w:spacing w:after="0" w:line="240" w:lineRule="auto"/>
            </w:pPr>
            <w:r>
              <w:t>5</w:t>
            </w:r>
          </w:p>
        </w:tc>
      </w:tr>
      <w:tr w14:paraId="4FF27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3" w:type="dxa"/>
            <w:shd w:val="clear" w:color="auto" w:fill="EEE9FF"/>
          </w:tcPr>
          <w:p w14:paraId="26FAFE63">
            <w:pPr>
              <w:spacing w:after="0" w:line="240" w:lineRule="auto"/>
            </w:pPr>
            <w:r>
              <w:rPr>
                <w:b/>
              </w:rPr>
              <w:t>ИТОГО</w:t>
            </w:r>
          </w:p>
        </w:tc>
        <w:tc>
          <w:tcPr>
            <w:tcW w:w="3513" w:type="dxa"/>
            <w:shd w:val="clear" w:color="auto" w:fill="EEE9FF"/>
          </w:tcPr>
          <w:p w14:paraId="05FDF5F5">
            <w:pPr>
              <w:spacing w:after="0" w:line="240" w:lineRule="auto"/>
            </w:pPr>
          </w:p>
        </w:tc>
        <w:tc>
          <w:tcPr>
            <w:tcW w:w="3513" w:type="dxa"/>
            <w:shd w:val="clear" w:color="auto" w:fill="EEE9FF"/>
          </w:tcPr>
          <w:p w14:paraId="7AD1713F">
            <w:pPr>
              <w:spacing w:after="0" w:line="240" w:lineRule="auto"/>
            </w:pPr>
            <w:r>
              <w:rPr>
                <w:b/>
              </w:rPr>
              <w:t>100</w:t>
            </w:r>
          </w:p>
        </w:tc>
      </w:tr>
    </w:tbl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0"/>
      </w:tblGrid>
      <w:tr w14:paraId="30946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8E991B">
            <w:pPr>
              <w:jc w:val="center"/>
              <w:rPr>
                <w:lang w:val="ru-RU"/>
              </w:rPr>
            </w:pPr>
            <w:r>
              <w:rPr>
                <w:b/>
                <w:color w:val="20203A"/>
                <w:sz w:val="22"/>
                <w:lang w:val="ru-RU"/>
              </w:rPr>
              <w:t xml:space="preserve">Главный результат: студент умеет взять простую задачу и последовательно представить её как блок-схему → псевдокод → программу </w:t>
            </w:r>
            <w:r>
              <w:rPr>
                <w:b/>
                <w:color w:val="20203A"/>
                <w:sz w:val="22"/>
              </w:rPr>
              <w:t>C</w:t>
            </w:r>
            <w:r>
              <w:rPr>
                <w:b/>
                <w:color w:val="20203A"/>
                <w:sz w:val="22"/>
                <w:lang w:val="ru-RU"/>
              </w:rPr>
              <w:t>++.</w:t>
            </w:r>
          </w:p>
        </w:tc>
      </w:tr>
    </w:tbl>
    <w:p w14:paraId="4912BC6B">
      <w:pPr>
        <w:rPr>
          <w:lang w:val="ru-RU"/>
        </w:rPr>
      </w:pPr>
    </w:p>
    <w:p w14:paraId="6ED339DF">
      <w:pPr>
        <w:pStyle w:val="2"/>
        <w:rPr>
          <w:lang w:val="ru-RU"/>
        </w:rPr>
      </w:pPr>
      <w:r>
        <w:rPr>
          <w:lang w:val="ru-RU"/>
        </w:rPr>
        <w:t>Итоговый вывод студента</w:t>
      </w:r>
    </w:p>
    <w:p w14:paraId="38601A85">
      <w:pPr>
        <w:rPr>
          <w:lang w:val="ru-RU"/>
        </w:rPr>
      </w:pPr>
      <w:r>
        <w:rPr>
          <w:lang w:val="ru-RU"/>
        </w:rPr>
        <w:t xml:space="preserve">В 3–4 предложениях напишите, какая форма записи была для вас самой понятной и почему. Что оказалось сложнее: блок-схема, псевдокод или </w:t>
      </w:r>
      <w:r>
        <w:t>C</w:t>
      </w:r>
      <w:r>
        <w:rPr>
          <w:lang w:val="ru-RU"/>
        </w:rPr>
        <w:t>++?</w:t>
      </w:r>
    </w:p>
    <w:p w14:paraId="59E6398E">
      <w:pPr>
        <w:spacing w:after="40"/>
        <w:rPr>
          <w:lang w:val="ru-RU"/>
        </w:rPr>
      </w:pPr>
      <w:r>
        <w:rPr>
          <w:lang w:val="ru-RU"/>
        </w:rPr>
        <w:t>Прямолинейная самая простая, сразу понятен результат и не имеет циклов______________</w:t>
      </w:r>
    </w:p>
    <w:p w14:paraId="703AE33C">
      <w:pPr>
        <w:spacing w:after="40"/>
        <w:rPr>
          <w:lang w:val="ru-RU"/>
        </w:rPr>
      </w:pPr>
      <w:r>
        <w:rPr>
          <w:lang w:val="ru-RU"/>
        </w:rPr>
        <w:t>________________________________________________________________________________________</w:t>
      </w:r>
    </w:p>
    <w:p w14:paraId="1E2C6F28">
      <w:pPr>
        <w:spacing w:after="40"/>
        <w:rPr>
          <w:lang w:val="ru-RU"/>
        </w:rPr>
      </w:pPr>
      <w:r>
        <w:rPr>
          <w:lang w:val="ru-RU"/>
        </w:rPr>
        <w:t>________________________________________________________________________________________</w:t>
      </w:r>
    </w:p>
    <w:p w14:paraId="29B11CD6">
      <w:pPr>
        <w:spacing w:after="40"/>
        <w:rPr>
          <w:lang w:val="ru-RU"/>
        </w:rPr>
      </w:pPr>
      <w:r>
        <w:rPr>
          <w:lang w:val="ru-RU"/>
        </w:rPr>
        <w:t>________________________________________________________________________________________</w:t>
      </w:r>
    </w:p>
    <w:sectPr>
      <w:headerReference r:id="rId5" w:type="default"/>
      <w:footerReference r:id="rId6" w:type="default"/>
      <w:pgSz w:w="12240" w:h="15840"/>
      <w:pgMar w:top="794" w:right="850" w:bottom="794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992ACE">
    <w:pPr>
      <w:pStyle w:val="26"/>
      <w:jc w:val="center"/>
      <w:rPr>
        <w:lang w:val="ru-RU"/>
      </w:rPr>
    </w:pPr>
    <w:r>
      <w:rPr>
        <w:color w:val="6B6E7A"/>
        <w:sz w:val="16"/>
        <w:lang w:val="ru-RU"/>
      </w:rPr>
      <w:t xml:space="preserve">СРСП • Блок-схема → псевдокод → </w:t>
    </w:r>
    <w:r>
      <w:rPr>
        <w:color w:val="6B6E7A"/>
        <w:sz w:val="16"/>
      </w:rPr>
      <w:t>C</w:t>
    </w:r>
    <w:r>
      <w:rPr>
        <w:color w:val="6B6E7A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AAE7C">
    <w:pPr>
      <w:pStyle w:val="19"/>
      <w:jc w:val="right"/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17C"/>
    <w:rsid w:val="0002652D"/>
    <w:rsid w:val="00034616"/>
    <w:rsid w:val="0006063C"/>
    <w:rsid w:val="0015074B"/>
    <w:rsid w:val="00171C95"/>
    <w:rsid w:val="00223CDE"/>
    <w:rsid w:val="0029639D"/>
    <w:rsid w:val="00326F90"/>
    <w:rsid w:val="004B5D81"/>
    <w:rsid w:val="008D55E4"/>
    <w:rsid w:val="00925BC1"/>
    <w:rsid w:val="009C37CD"/>
    <w:rsid w:val="00AA1D8D"/>
    <w:rsid w:val="00B47730"/>
    <w:rsid w:val="00BD5AD2"/>
    <w:rsid w:val="00C060A9"/>
    <w:rsid w:val="00C93DF0"/>
    <w:rsid w:val="00CB0664"/>
    <w:rsid w:val="00D85296"/>
    <w:rsid w:val="00FB5479"/>
    <w:rsid w:val="00FC693F"/>
    <w:rsid w:val="5719381F"/>
    <w:rsid w:val="6813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E2B84"/>
      <w:sz w:val="32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6F4BD8"/>
      <w:sz w:val="25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3E2B84"/>
      <w:spacing w:val="5"/>
      <w:kern w:val="28"/>
      <w:sz w:val="44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uiPriority w:val="99"/>
  </w:style>
  <w:style w:type="character" w:customStyle="1" w:styleId="38">
    <w:name w:val="Нижний колонтитул Знак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uiPriority w:val="99"/>
  </w:style>
  <w:style w:type="character" w:customStyle="1" w:styleId="47">
    <w:name w:val="Основной текст 2 Знак"/>
    <w:basedOn w:val="11"/>
    <w:link w:val="16"/>
    <w:qFormat/>
    <w:uiPriority w:val="99"/>
  </w:style>
  <w:style w:type="character" w:customStyle="1" w:styleId="48">
    <w:name w:val="Основной текст 3 Знак"/>
    <w:basedOn w:val="11"/>
    <w:link w:val="30"/>
    <w:qFormat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Code Block"/>
    <w:qFormat/>
    <w:uiPriority w:val="0"/>
    <w:pPr>
      <w:spacing w:after="200" w:line="276" w:lineRule="auto"/>
    </w:pPr>
    <w:rPr>
      <w:rFonts w:ascii="Consolas" w:hAnsi="Consolas" w:eastAsiaTheme="minorEastAsia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1127</Words>
  <Characters>6245</Characters>
  <Lines>52</Lines>
  <Paragraphs>14</Paragraphs>
  <TotalTime>159</TotalTime>
  <ScaleCrop>false</ScaleCrop>
  <LinksUpToDate>false</LinksUpToDate>
  <CharactersWithSpaces>7157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2026-09-23T06:17:24Z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C8F4B4090FF44510B7C6CDF054F087C3_13</vt:lpwstr>
  </property>
</Properties>
</file>