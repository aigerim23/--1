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C13" w:rsidRDefault="00502784">
      <w:pPr>
        <w:spacing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:rsidR="002A0C13" w:rsidRDefault="00502784">
      <w:pPr>
        <w:spacing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 w:rsidR="002A0C13" w:rsidRDefault="00502784">
      <w:pPr>
        <w:spacing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2A0C13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r>
              <w:rPr>
                <w:rFonts w:eastAsia="Times New Roman"/>
                <w:b/>
                <w:color w:val="666666"/>
                <w:sz w:val="21"/>
              </w:rPr>
              <w:t xml:space="preserve">Ф.И.О. </w:t>
            </w: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студента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:rsidR="002A0C13" w:rsidRDefault="00656414">
            <w:pPr>
              <w:rPr>
                <w:lang w:val="ru-RU"/>
              </w:rPr>
            </w:pPr>
            <w:r>
              <w:rPr>
                <w:lang w:val="ru-RU"/>
              </w:rPr>
              <w:t>ГРИЦЕНКО ДМИТРИЙ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r>
              <w:t xml:space="preserve">    </w:t>
            </w:r>
            <w:r>
              <w:rPr>
                <w:lang w:val="ru-RU"/>
              </w:rPr>
              <w:t>20рпо</w:t>
            </w:r>
            <w:r>
              <w:t xml:space="preserve"> </w:t>
            </w:r>
          </w:p>
        </w:tc>
      </w:tr>
      <w:tr w:rsidR="002A0C13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  <w:proofErr w:type="spellEnd"/>
            <w:r>
              <w:rPr>
                <w:rFonts w:eastAsia="Times New Roman"/>
                <w:b/>
                <w:color w:val="666666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выполнения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:rsidR="002A0C13" w:rsidRDefault="00502784">
            <w:r>
              <w:t xml:space="preserve">     </w:t>
            </w:r>
          </w:p>
        </w:tc>
      </w:tr>
    </w:tbl>
    <w:p w:rsidR="002A0C13" w:rsidRDefault="002A0C1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A0C13" w:rsidRPr="00656414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:rsidR="002A0C13" w:rsidRDefault="00502784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 w:rsidR="002A0C13" w:rsidRDefault="002A0C1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A0C13" w:rsidRPr="00656414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:rsidR="002A0C13" w:rsidRDefault="00502784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:rsidR="002A0C13" w:rsidRDefault="002A0C13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A0C13" w:rsidRPr="00656414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:rsidR="002A0C13" w:rsidRDefault="00502784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:rsidR="002A0C13" w:rsidRDefault="00502784">
      <w:pPr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:rsidR="002A0C13" w:rsidRDefault="00502784">
      <w:pPr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2A0C13">
        <w:trPr>
          <w:jc w:val="center"/>
        </w:trPr>
        <w:tc>
          <w:tcPr>
            <w:tcW w:w="4706" w:type="dxa"/>
          </w:tcPr>
          <w:p w:rsidR="002A0C13" w:rsidRDefault="0050278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591435" cy="2746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:rsidR="002A0C13" w:rsidRDefault="00502784">
            <w:proofErr w:type="spellStart"/>
            <w:r>
              <w:rPr>
                <w:rFonts w:eastAsia="Times New Roman"/>
                <w:b/>
                <w:color w:val="163A8A"/>
              </w:rPr>
              <w:t>Требуется</w:t>
            </w:r>
            <w:proofErr w:type="spellEnd"/>
            <w:r>
              <w:rPr>
                <w:rFonts w:eastAsia="Times New Roman"/>
                <w:b/>
                <w:color w:val="163A8A"/>
              </w:rPr>
              <w:t>:</w:t>
            </w:r>
          </w:p>
          <w:p w:rsidR="002A0C13" w:rsidRDefault="00502784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Определить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тип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переменной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  <w:p w:rsidR="002A0C13" w:rsidRDefault="00502784">
            <w:pPr>
              <w:pStyle w:val="a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 w:rsidR="002A0C13" w:rsidRDefault="00502784">
            <w:pPr>
              <w:pStyle w:val="a"/>
              <w:spacing w:after="40"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:rsidR="002A0C13" w:rsidRDefault="00502784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:rsidR="002A0C13" w:rsidRDefault="00502784">
      <w:proofErr w:type="spellStart"/>
      <w:r>
        <w:rPr>
          <w:rFonts w:eastAsia="Times New Roman"/>
          <w:b/>
          <w:color w:val="163A8A"/>
        </w:rPr>
        <w:t>Пример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тестирования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A0C13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Входные</w:t>
            </w:r>
            <w:proofErr w:type="spellEnd"/>
            <w:r>
              <w:rPr>
                <w:rFonts w:eastAsia="Times New Roman"/>
                <w:b/>
                <w:color w:val="163A8A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данные</w:t>
            </w:r>
            <w:proofErr w:type="spellEnd"/>
            <w:r>
              <w:rPr>
                <w:rFonts w:eastAsia="Times New Roman"/>
                <w:b/>
                <w:color w:val="163A8A"/>
                <w:sz w:val="21"/>
              </w:rPr>
              <w:t xml:space="preserve">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  <w:proofErr w:type="spellEnd"/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:rsidR="002A0C13" w:rsidRDefault="00502784">
      <w:pPr>
        <w:spacing w:before="160" w:after="100"/>
      </w:pPr>
      <w:r>
        <w:rPr>
          <w:rFonts w:eastAsia="Times New Roman"/>
          <w:b/>
          <w:noProof/>
          <w:color w:val="163A8A"/>
          <w:sz w:val="28"/>
          <w:lang w:val="ru-RU" w:eastAsia="ru-RU"/>
        </w:rPr>
        <w:lastRenderedPageBreak/>
        <w:drawing>
          <wp:inline distT="0" distB="0" distL="114300" distR="114300">
            <wp:extent cx="5438775" cy="3738552"/>
            <wp:effectExtent l="0" t="0" r="0" b="0"/>
            <wp:docPr id="2" name="Изображение 2" descr="Снимок экрана — 2026-09-23 в 10.21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 — 2026-09-23 в 10.21.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063" cy="37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color w:val="2F5BDB"/>
          <w:sz w:val="28"/>
        </w:rPr>
        <w:t xml:space="preserve">2. </w:t>
      </w:r>
      <w:proofErr w:type="spellStart"/>
      <w:r>
        <w:rPr>
          <w:rFonts w:eastAsia="Times New Roman"/>
          <w:b/>
          <w:color w:val="163A8A"/>
          <w:sz w:val="28"/>
        </w:rPr>
        <w:t>Самостоятельные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задания</w:t>
      </w:r>
      <w:proofErr w:type="spellEnd"/>
      <w:r>
        <w:rPr>
          <w:rFonts w:eastAsia="Times New Roman"/>
          <w:b/>
          <w:color w:val="163A8A"/>
          <w:sz w:val="28"/>
        </w:rPr>
        <w:t xml:space="preserve"> (if / else)</w:t>
      </w:r>
    </w:p>
    <w:p w:rsidR="002A0C13" w:rsidRDefault="00502784">
      <w:pPr>
        <w:rPr>
          <w:lang w:val="ru-RU"/>
        </w:rPr>
      </w:pP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A0C13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  <w:proofErr w:type="spellEnd"/>
          </w:p>
        </w:tc>
        <w:tc>
          <w:tcPr>
            <w:tcW w:w="338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19"/>
              </w:rPr>
              <w:t>Что</w:t>
            </w:r>
            <w:proofErr w:type="spellEnd"/>
            <w:r>
              <w:rPr>
                <w:rFonts w:eastAsia="Times New Roman"/>
                <w:b/>
                <w:color w:val="163A8A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63A8A"/>
                <w:sz w:val="19"/>
              </w:rPr>
              <w:t>отрабатывается</w:t>
            </w:r>
            <w:proofErr w:type="spellEnd"/>
          </w:p>
        </w:tc>
      </w:tr>
      <w:tr w:rsidR="002A0C13">
        <w:trPr>
          <w:jc w:val="center"/>
        </w:trPr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2A0C13">
        <w:trPr>
          <w:jc w:val="center"/>
        </w:trPr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2A0C13">
        <w:trPr>
          <w:jc w:val="center"/>
        </w:trPr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2A0C13">
        <w:trPr>
          <w:jc w:val="center"/>
        </w:trPr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2A0C13">
        <w:trPr>
          <w:jc w:val="center"/>
        </w:trPr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:rsidR="002A0C13" w:rsidRDefault="00502784">
      <w:proofErr w:type="spellStart"/>
      <w:r>
        <w:rPr>
          <w:rFonts w:eastAsia="Times New Roman"/>
          <w:b/>
          <w:color w:val="163A8A"/>
        </w:rPr>
        <w:t>Для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каждого</w:t>
      </w:r>
      <w:proofErr w:type="spellEnd"/>
      <w:r>
        <w:rPr>
          <w:rFonts w:eastAsia="Times New Roman"/>
          <w:b/>
          <w:color w:val="163A8A"/>
        </w:rPr>
        <w:t xml:space="preserve"> </w:t>
      </w:r>
      <w:proofErr w:type="spellStart"/>
      <w:r>
        <w:rPr>
          <w:rFonts w:eastAsia="Times New Roman"/>
          <w:b/>
          <w:color w:val="163A8A"/>
        </w:rPr>
        <w:t>задания</w:t>
      </w:r>
      <w:proofErr w:type="spellEnd"/>
      <w:r>
        <w:rPr>
          <w:rFonts w:eastAsia="Times New Roman"/>
          <w:b/>
          <w:color w:val="163A8A"/>
        </w:rPr>
        <w:t>: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привести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;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проверить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минимум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значениях</w:t>
      </w:r>
      <w:proofErr w:type="spellEnd"/>
      <w:r>
        <w:rPr>
          <w:rFonts w:eastAsia="Times New Roman"/>
        </w:rPr>
        <w:t>;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показать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скриншоты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результата</w:t>
      </w:r>
      <w:proofErr w:type="spellEnd"/>
      <w:r>
        <w:rPr>
          <w:rFonts w:eastAsia="Times New Roman"/>
        </w:rPr>
        <w:t>;</w:t>
      </w:r>
    </w:p>
    <w:p w:rsidR="002A0C13" w:rsidRPr="00C77167" w:rsidRDefault="00502784">
      <w:pP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</w:pPr>
      <w: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1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онструкция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if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/ 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else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if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/ 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else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позволяет корректно разделить множество чисел на три взаимоисключающих диапазона.</w:t>
      </w:r>
    </w:p>
    <w:p w:rsidR="002A0C13" w:rsidRPr="00C77167" w:rsidRDefault="00502784">
      <w:pPr>
        <w:rPr>
          <w:lang w:val="ru-RU"/>
        </w:rPr>
      </w:pPr>
      <w: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2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Оператор остатка от деления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>%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в связке с оператором сравнения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>==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точно определяет чётность любого целого числа.</w:t>
      </w:r>
    </w:p>
    <w:p w:rsidR="002A0C13" w:rsidRPr="00C77167" w:rsidRDefault="00502784">
      <w:pPr>
        <w:rPr>
          <w:lang w:val="ru-RU"/>
        </w:rPr>
      </w:pPr>
      <w: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lastRenderedPageBreak/>
        <w:t>3л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 xml:space="preserve">огическое </w:t>
      </w:r>
      <w:proofErr w:type="gramStart"/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И</w:t>
      </w:r>
      <w:proofErr w:type="gramEnd"/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 xml:space="preserve"> (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>&amp;&amp;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) успешно объединяет два условия, проверяя вхождение переменной в заданный замкнутый диапазон.</w:t>
      </w:r>
    </w:p>
    <w:p w:rsidR="002A0C13" w:rsidRPr="00C77167" w:rsidRDefault="00502784">
      <w:pPr>
        <w:rPr>
          <w:lang w:val="ru-RU"/>
        </w:rPr>
      </w:pP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4Алгоритм находит наибольшее значение за счет последовательного исключения меньших элементов с помощью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else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if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.</w:t>
      </w:r>
    </w:p>
    <w:p w:rsidR="002A0C13" w:rsidRPr="00C77167" w:rsidRDefault="002A0C13">
      <w:pP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</w:pPr>
    </w:p>
    <w:p w:rsidR="002A0C13" w:rsidRDefault="00502784">
      <w:pPr>
        <w:pStyle w:val="a0"/>
        <w:spacing w:after="40"/>
      </w:pPr>
      <w:proofErr w:type="spellStart"/>
      <w:proofErr w:type="gramStart"/>
      <w:r>
        <w:rPr>
          <w:rFonts w:eastAsia="Times New Roman"/>
        </w:rPr>
        <w:lastRenderedPageBreak/>
        <w:t>сделать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краткий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вывод</w:t>
      </w:r>
      <w:proofErr w:type="spellEnd"/>
      <w:r>
        <w:rPr>
          <w:rFonts w:eastAsia="Times New Roman"/>
        </w:rPr>
        <w:t>.</w:t>
      </w:r>
      <w:r>
        <w:rPr>
          <w:noProof/>
          <w:lang w:val="ru-RU" w:eastAsia="ru-RU"/>
        </w:rPr>
        <w:drawing>
          <wp:inline distT="0" distB="0" distL="114300" distR="114300">
            <wp:extent cx="5130800" cy="8547100"/>
            <wp:effectExtent l="0" t="0" r="0" b="12700"/>
            <wp:docPr id="3" name="Изображение 3" descr="Снимок экрана — 2026-09-23 в 10.27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 — 2026-09-23 в 10.27.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69230" cy="8832215"/>
            <wp:effectExtent l="0" t="0" r="13970" b="6985"/>
            <wp:docPr id="4" name="Изображение 4" descr="Снимок экрана — 2026-09-23 в 10.3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 — 2026-09-23 в 10.31.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lastRenderedPageBreak/>
        <w:drawing>
          <wp:inline distT="0" distB="0" distL="114300" distR="114300">
            <wp:extent cx="6433185" cy="7922260"/>
            <wp:effectExtent l="0" t="0" r="18415" b="2540"/>
            <wp:docPr id="5" name="Изображение 5" descr="Снимок экрана — 2026-09-23 в 10.36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 — 2026-09-23 в 10.36.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79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13" w:rsidRDefault="00502784">
      <w:pPr>
        <w:spacing w:before="160" w:after="100"/>
      </w:pPr>
      <w:r>
        <w:rPr>
          <w:rFonts w:eastAsia="Times New Roman"/>
          <w:b/>
          <w:color w:val="2F5BDB"/>
          <w:sz w:val="28"/>
        </w:rPr>
        <w:lastRenderedPageBreak/>
        <w:t xml:space="preserve">3. </w:t>
      </w:r>
      <w:proofErr w:type="spellStart"/>
      <w:r>
        <w:rPr>
          <w:rFonts w:eastAsia="Times New Roman"/>
          <w:b/>
          <w:color w:val="163A8A"/>
          <w:sz w:val="28"/>
        </w:rPr>
        <w:t>Логические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выражения</w:t>
      </w:r>
      <w:proofErr w:type="spellEnd"/>
      <w:r>
        <w:rPr>
          <w:noProof/>
          <w:lang w:val="ru-RU" w:eastAsia="ru-RU"/>
        </w:rPr>
        <w:drawing>
          <wp:inline distT="0" distB="0" distL="114300" distR="114300">
            <wp:extent cx="6438900" cy="7875905"/>
            <wp:effectExtent l="0" t="0" r="12700" b="23495"/>
            <wp:docPr id="6" name="Изображение 6" descr="Снимок экрана — 2026-09-23 в 10.3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 — 2026-09-23 в 10.39.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13" w:rsidRDefault="00502784">
      <w:pPr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A0C13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:rsidR="002A0C13" w:rsidRDefault="00502784">
            <w:pPr>
              <w:pStyle w:val="CodeBlock"/>
              <w:keepLines/>
            </w:pPr>
            <w:proofErr w:type="spellStart"/>
            <w:r>
              <w:rPr>
                <w:rFonts w:eastAsia="Consolas"/>
              </w:rPr>
              <w:t>int</w:t>
            </w:r>
            <w:proofErr w:type="spellEnd"/>
            <w:r>
              <w:rPr>
                <w:rFonts w:eastAsia="Consolas"/>
              </w:rPr>
              <w:t xml:space="preserve"> age = 20;</w:t>
            </w:r>
            <w:r>
              <w:rPr>
                <w:rFonts w:eastAsia="Consolas"/>
              </w:rPr>
              <w:br/>
            </w:r>
            <w:proofErr w:type="spellStart"/>
            <w:r>
              <w:rPr>
                <w:rFonts w:eastAsia="Consolas"/>
              </w:rPr>
              <w:lastRenderedPageBreak/>
              <w:t>int</w:t>
            </w:r>
            <w:proofErr w:type="spellEnd"/>
            <w:r>
              <w:rPr>
                <w:rFonts w:eastAsia="Consolas"/>
              </w:rPr>
              <w:t xml:space="preserve">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A0C13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lastRenderedPageBreak/>
              <w:t>Выражение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  <w:proofErr w:type="spellEnd"/>
            <w:r>
              <w:rPr>
                <w:rFonts w:eastAsia="Times New Roman"/>
                <w:b/>
                <w:color w:val="163A8A"/>
                <w:sz w:val="21"/>
              </w:rPr>
              <w:t xml:space="preserve"> (true/false)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t>true</w:t>
            </w:r>
          </w:p>
          <w:p w:rsidR="002A0C13" w:rsidRDefault="002A0C13">
            <w:pPr>
              <w:spacing w:after="0" w:line="240" w:lineRule="auto"/>
            </w:pP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t>true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t>true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t>true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t>true</w:t>
            </w:r>
          </w:p>
        </w:tc>
      </w:tr>
    </w:tbl>
    <w:p w:rsidR="002A0C13" w:rsidRDefault="0050278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proofErr w:type="spellStart"/>
      <w:r>
        <w:rPr>
          <w:rFonts w:eastAsia="Times New Roman"/>
          <w:b/>
          <w:color w:val="163A8A"/>
          <w:sz w:val="28"/>
        </w:rPr>
        <w:t>Найдите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ошибки</w:t>
      </w:r>
      <w:proofErr w:type="spellEnd"/>
    </w:p>
    <w:p w:rsidR="002A0C13" w:rsidRDefault="00502784">
      <w:pPr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2A0C13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:rsidR="002A0C13" w:rsidRDefault="00502784">
            <w:pPr>
              <w:pStyle w:val="CodeBlock"/>
              <w:keepLines/>
            </w:pPr>
            <w:r>
              <w:rPr>
                <w:rFonts w:eastAsia="Consolas"/>
              </w:rPr>
              <w:t>#include &lt;</w:t>
            </w:r>
            <w:proofErr w:type="spellStart"/>
            <w:r>
              <w:rPr>
                <w:rFonts w:eastAsia="Consolas"/>
              </w:rPr>
              <w:t>iostream</w:t>
            </w:r>
            <w:proofErr w:type="spellEnd"/>
            <w:r>
              <w:rPr>
                <w:rFonts w:eastAsia="Consolas"/>
              </w:rPr>
              <w:t>&gt;</w:t>
            </w:r>
            <w:r>
              <w:rPr>
                <w:rFonts w:eastAsia="Consolas"/>
              </w:rPr>
              <w:br/>
              <w:t xml:space="preserve">using namespace </w:t>
            </w:r>
            <w:proofErr w:type="spellStart"/>
            <w:r>
              <w:rPr>
                <w:rFonts w:eastAsia="Consolas"/>
              </w:rPr>
              <w:t>std</w:t>
            </w:r>
            <w:proofErr w:type="spellEnd"/>
            <w:r>
              <w:rPr>
                <w:rFonts w:eastAsia="Consolas"/>
              </w:rPr>
              <w:t>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</w:r>
            <w:proofErr w:type="spellStart"/>
            <w:r>
              <w:rPr>
                <w:rFonts w:eastAsia="Consolas"/>
              </w:rPr>
              <w:t>int</w:t>
            </w:r>
            <w:proofErr w:type="spellEnd"/>
            <w:r>
              <w:rPr>
                <w:rFonts w:eastAsia="Consolas"/>
              </w:rPr>
              <w:t xml:space="preserve">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</w:t>
            </w:r>
            <w:proofErr w:type="spellStart"/>
            <w:r>
              <w:rPr>
                <w:rFonts w:eastAsia="Consolas"/>
              </w:rPr>
              <w:t>int</w:t>
            </w:r>
            <w:proofErr w:type="spellEnd"/>
            <w:r>
              <w:rPr>
                <w:rFonts w:eastAsia="Consolas"/>
              </w:rPr>
              <w:t xml:space="preserve"> age;</w:t>
            </w:r>
            <w:r>
              <w:rPr>
                <w:rFonts w:eastAsia="Consolas"/>
              </w:rPr>
              <w:br/>
              <w:t xml:space="preserve">    </w:t>
            </w:r>
            <w:proofErr w:type="spellStart"/>
            <w:r>
              <w:rPr>
                <w:rFonts w:eastAsia="Consolas"/>
              </w:rPr>
              <w:t>cin</w:t>
            </w:r>
            <w:proofErr w:type="spellEnd"/>
            <w:r>
              <w:rPr>
                <w:rFonts w:eastAsia="Consolas"/>
              </w:rPr>
              <w:t xml:space="preserve">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</w:t>
            </w:r>
            <w:proofErr w:type="spellStart"/>
            <w:r>
              <w:rPr>
                <w:rFonts w:eastAsia="Consolas"/>
              </w:rPr>
              <w:t>cout</w:t>
            </w:r>
            <w:proofErr w:type="spellEnd"/>
            <w:r>
              <w:rPr>
                <w:rFonts w:eastAsia="Consolas"/>
              </w:rPr>
              <w:t xml:space="preserve"> &lt;&lt; "</w:t>
            </w:r>
            <w:proofErr w:type="spellStart"/>
            <w:r>
              <w:rPr>
                <w:rFonts w:eastAsia="Consolas"/>
              </w:rPr>
              <w:t>Возраст</w:t>
            </w:r>
            <w:proofErr w:type="spellEnd"/>
            <w:r>
              <w:rPr>
                <w:rFonts w:eastAsia="Consolas"/>
              </w:rPr>
              <w:t xml:space="preserve"> </w:t>
            </w:r>
            <w:proofErr w:type="spellStart"/>
            <w:r>
              <w:rPr>
                <w:rFonts w:eastAsia="Consolas"/>
              </w:rPr>
              <w:t>равен</w:t>
            </w:r>
            <w:proofErr w:type="spellEnd"/>
            <w:r>
              <w:rPr>
                <w:rFonts w:eastAsia="Consolas"/>
              </w:rPr>
              <w:t xml:space="preserve">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</w:t>
            </w:r>
            <w:proofErr w:type="spellStart"/>
            <w:r>
              <w:rPr>
                <w:rFonts w:eastAsia="Consolas"/>
              </w:rPr>
              <w:t>cout</w:t>
            </w:r>
            <w:proofErr w:type="spellEnd"/>
            <w:r>
              <w:rPr>
                <w:rFonts w:eastAsia="Consolas"/>
              </w:rPr>
              <w:t xml:space="preserve"> &lt;&lt; "</w:t>
            </w:r>
            <w:proofErr w:type="spellStart"/>
            <w:r>
              <w:rPr>
                <w:rFonts w:eastAsia="Consolas"/>
              </w:rPr>
              <w:t>Возраст</w:t>
            </w:r>
            <w:proofErr w:type="spellEnd"/>
            <w:r>
              <w:rPr>
                <w:rFonts w:eastAsia="Consolas"/>
              </w:rPr>
              <w:t xml:space="preserve"> </w:t>
            </w:r>
            <w:proofErr w:type="spellStart"/>
            <w:r>
              <w:rPr>
                <w:rFonts w:eastAsia="Consolas"/>
              </w:rPr>
              <w:t>не</w:t>
            </w:r>
            <w:proofErr w:type="spellEnd"/>
            <w:r>
              <w:rPr>
                <w:rFonts w:eastAsia="Consolas"/>
              </w:rPr>
              <w:t xml:space="preserve"> </w:t>
            </w:r>
            <w:proofErr w:type="spellStart"/>
            <w:r>
              <w:rPr>
                <w:rFonts w:eastAsia="Consolas"/>
              </w:rPr>
              <w:t>равен</w:t>
            </w:r>
            <w:proofErr w:type="spellEnd"/>
            <w:r>
              <w:rPr>
                <w:rFonts w:eastAsia="Consolas"/>
              </w:rPr>
              <w:t xml:space="preserve">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:rsidR="002A0C13" w:rsidRPr="00C77167" w:rsidRDefault="00502784">
      <w:pPr>
        <w:rPr>
          <w:rFonts w:eastAsia="Times New Roman"/>
          <w:b/>
          <w:color w:val="C62828"/>
          <w:lang w:val="ru-RU"/>
        </w:rPr>
      </w:pPr>
      <w:r w:rsidRPr="00C77167">
        <w:rPr>
          <w:rFonts w:eastAsia="Times New Roman"/>
          <w:b/>
          <w:color w:val="C62828"/>
          <w:lang w:val="ru-RU"/>
        </w:rPr>
        <w:t xml:space="preserve">Подумайте и ответьте; </w:t>
      </w:r>
    </w:p>
    <w:p w:rsidR="002A0C13" w:rsidRPr="00C77167" w:rsidRDefault="00502784">
      <w:pPr>
        <w:rPr>
          <w:lang w:val="ru-RU"/>
        </w:rPr>
      </w:pP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условии оператора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if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использовано одиночное равенство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if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(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age</w:t>
      </w:r>
      <w:r w:rsidRPr="00C77167">
        <w:rPr>
          <w:rStyle w:val="HTML"/>
          <w:rFonts w:ascii="monospace" w:eastAsia="monospace" w:hAnsi="monospace" w:cs="monospace"/>
          <w:sz w:val="21"/>
          <w:szCs w:val="21"/>
          <w:lang w:val="ru-RU" w:eastAsia="zh-CN" w:bidi="ar"/>
        </w:rPr>
        <w:t xml:space="preserve"> = 18)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. Это оператор присваивания, а не сравнения. Переменной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age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 xml:space="preserve">присваивается значение 18, а само выражение возвращает 18. </w:t>
      </w:r>
      <w:r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н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енулевое число трактуется как</w:t>
      </w:r>
      <w:r>
        <w:rPr>
          <w:rFonts w:ascii="-webkit-standard" w:eastAsia="-webkit-standard" w:hAnsi="-webkit-standard" w:cs="-webkit-standard"/>
          <w:sz w:val="27"/>
          <w:szCs w:val="27"/>
          <w:lang w:eastAsia="zh-CN" w:bidi="ar"/>
        </w:rPr>
        <w:t> </w:t>
      </w:r>
      <w:r>
        <w:rPr>
          <w:rStyle w:val="HTML"/>
          <w:rFonts w:ascii="monospace" w:eastAsia="monospace" w:hAnsi="monospace" w:cs="monospace"/>
          <w:sz w:val="21"/>
          <w:szCs w:val="21"/>
          <w:lang w:eastAsia="zh-CN" w:bidi="ar"/>
        </w:rPr>
        <w:t>true</w:t>
      </w:r>
      <w:r w:rsidRPr="00C77167">
        <w:rPr>
          <w:rFonts w:ascii="-webkit-standard" w:eastAsia="-webkit-standard" w:hAnsi="-webkit-standard" w:cs="-webkit-standard"/>
          <w:sz w:val="27"/>
          <w:szCs w:val="27"/>
          <w:lang w:val="ru-RU" w:eastAsia="zh-CN" w:bidi="ar"/>
        </w:rPr>
        <w:t>, поэтому условие всегда выполняется, независимо от того, что ввел пользователь.</w:t>
      </w:r>
    </w:p>
    <w:p w:rsidR="002A0C13" w:rsidRPr="00C77167" w:rsidRDefault="002A0C13">
      <w:pPr>
        <w:rPr>
          <w:rFonts w:eastAsia="Times New Roman"/>
          <w:b/>
          <w:lang w:val="ru-RU"/>
        </w:rPr>
      </w:pPr>
    </w:p>
    <w:p w:rsidR="002A0C13" w:rsidRPr="00C77167" w:rsidRDefault="002A0C13">
      <w:pPr>
        <w:rPr>
          <w:lang w:val="ru-RU"/>
        </w:rPr>
      </w:pPr>
    </w:p>
    <w:p w:rsidR="002A0C13" w:rsidRPr="00C77167" w:rsidRDefault="00502784">
      <w:pPr>
        <w:pStyle w:val="a0"/>
        <w:spacing w:after="40"/>
        <w:rPr>
          <w:lang w:val="ru-RU"/>
        </w:rPr>
      </w:pPr>
      <w:r w:rsidRPr="00C77167">
        <w:rPr>
          <w:rFonts w:eastAsia="Times New Roman"/>
          <w:lang w:val="ru-RU"/>
        </w:rPr>
        <w:t xml:space="preserve">Что делает оператор = </w:t>
      </w:r>
      <w:r>
        <w:rPr>
          <w:rFonts w:eastAsia="Times New Roman"/>
          <w:lang w:val="ru-RU"/>
        </w:rPr>
        <w:t>присваивает значение первого операнда левому</w:t>
      </w:r>
    </w:p>
    <w:p w:rsidR="002A0C13" w:rsidRPr="00C77167" w:rsidRDefault="00502784">
      <w:pPr>
        <w:pStyle w:val="a0"/>
        <w:spacing w:after="40"/>
        <w:rPr>
          <w:lang w:val="ru-RU"/>
        </w:rPr>
      </w:pPr>
      <w:r w:rsidRPr="00C77167">
        <w:rPr>
          <w:rFonts w:eastAsia="Times New Roman"/>
          <w:lang w:val="ru-RU"/>
        </w:rPr>
        <w:t>Чем он отличается от =</w:t>
      </w:r>
      <w:proofErr w:type="gramStart"/>
      <w:r w:rsidRPr="00C77167">
        <w:rPr>
          <w:rFonts w:eastAsia="Times New Roman"/>
          <w:lang w:val="ru-RU"/>
        </w:rPr>
        <w:t xml:space="preserve">= </w:t>
      </w:r>
      <w:r>
        <w:rPr>
          <w:rFonts w:eastAsia="Times New Roman"/>
          <w:lang w:val="ru-RU"/>
        </w:rPr>
        <w:t xml:space="preserve"> проверяет</w:t>
      </w:r>
      <w:proofErr w:type="gramEnd"/>
      <w:r>
        <w:rPr>
          <w:rFonts w:eastAsia="Times New Roman"/>
          <w:lang w:val="ru-RU"/>
        </w:rPr>
        <w:t xml:space="preserve"> равенство </w:t>
      </w:r>
      <w:proofErr w:type="spellStart"/>
      <w:r>
        <w:rPr>
          <w:rFonts w:eastAsia="Times New Roman"/>
          <w:lang w:val="ru-RU"/>
        </w:rPr>
        <w:t>двуз</w:t>
      </w:r>
      <w:proofErr w:type="spellEnd"/>
      <w:r>
        <w:rPr>
          <w:rFonts w:eastAsia="Times New Roman"/>
          <w:lang w:val="ru-RU"/>
        </w:rPr>
        <w:t xml:space="preserve"> величин и возвращая </w:t>
      </w:r>
      <w:r>
        <w:rPr>
          <w:rFonts w:eastAsia="Times New Roman"/>
        </w:rPr>
        <w:t>true</w:t>
      </w:r>
      <w:r w:rsidRPr="00C77167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 xml:space="preserve">и </w:t>
      </w:r>
      <w:proofErr w:type="spellStart"/>
      <w:r>
        <w:rPr>
          <w:rFonts w:eastAsia="Times New Roman"/>
        </w:rPr>
        <w:t>folse</w:t>
      </w:r>
      <w:proofErr w:type="spellEnd"/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Почему эта ошибка часто встречается </w:t>
      </w:r>
      <w:proofErr w:type="gramStart"/>
      <w:r>
        <w:rPr>
          <w:rFonts w:eastAsia="Times New Roman"/>
          <w:lang w:val="ru-RU"/>
        </w:rPr>
        <w:t>из за</w:t>
      </w:r>
      <w:proofErr w:type="gramEnd"/>
      <w:r>
        <w:rPr>
          <w:rFonts w:eastAsia="Times New Roman"/>
          <w:lang w:val="ru-RU"/>
        </w:rPr>
        <w:t xml:space="preserve"> схожестей записи = с синтаксисом языков программирование где для этого выделен ==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lastRenderedPageBreak/>
        <w:t xml:space="preserve">Проверьте программу при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20.</w:t>
      </w:r>
      <w:r>
        <w:rPr>
          <w:noProof/>
          <w:lang w:val="ru-RU" w:eastAsia="ru-RU"/>
        </w:rPr>
        <w:drawing>
          <wp:inline distT="0" distB="0" distL="114300" distR="114300">
            <wp:extent cx="6433820" cy="7867015"/>
            <wp:effectExtent l="0" t="0" r="17780" b="6985"/>
            <wp:docPr id="7" name="Изображение 7" descr="Снимок экрана — 2026-09-23 в 10.54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 — 2026-09-23 в 10.54.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13" w:rsidRDefault="0050278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proofErr w:type="spellStart"/>
      <w:r>
        <w:rPr>
          <w:rFonts w:eastAsia="Times New Roman"/>
          <w:b/>
          <w:color w:val="163A8A"/>
          <w:sz w:val="28"/>
        </w:rPr>
        <w:t>Самостоятельные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задания</w:t>
      </w:r>
      <w:proofErr w:type="spellEnd"/>
      <w:r>
        <w:rPr>
          <w:rFonts w:eastAsia="Times New Roman"/>
          <w:b/>
          <w:color w:val="163A8A"/>
          <w:sz w:val="28"/>
        </w:rPr>
        <w:t xml:space="preserve"> (switch)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976"/>
        <w:gridCol w:w="2382"/>
      </w:tblGrid>
      <w:tr w:rsidR="002A0C13">
        <w:trPr>
          <w:tblHeader/>
          <w:jc w:val="center"/>
        </w:trPr>
        <w:tc>
          <w:tcPr>
            <w:tcW w:w="795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2542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  <w:proofErr w:type="spellEnd"/>
          </w:p>
        </w:tc>
      </w:tr>
      <w:tr w:rsidR="002A0C13" w:rsidRPr="00656414">
        <w:trPr>
          <w:jc w:val="center"/>
        </w:trPr>
        <w:tc>
          <w:tcPr>
            <w:tcW w:w="795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1</w:t>
            </w: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3079115" cy="3467100"/>
                  <wp:effectExtent l="0" t="0" r="19685" b="12700"/>
                  <wp:docPr id="9" name="Изображение 9" descr="Снимок экрана — 2026-09-23 в 11.12.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Снимок экрана — 2026-09-23 в 11.12.4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11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число</w:t>
            </w:r>
            <w:proofErr w:type="spellEnd"/>
            <w:r>
              <w:rPr>
                <w:rFonts w:eastAsia="Times New Roman"/>
                <w:sz w:val="20"/>
              </w:rPr>
              <w:t xml:space="preserve"> 1–3: 1 → Start, 2 → Settings, 3 → Exit. </w:t>
            </w:r>
            <w:r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2A0C13" w:rsidRPr="00656414">
        <w:trPr>
          <w:trHeight w:val="7379"/>
          <w:jc w:val="center"/>
        </w:trPr>
        <w:tc>
          <w:tcPr>
            <w:tcW w:w="795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>
              <w:rPr>
                <w:noProof/>
                <w:lang w:val="ru-RU" w:eastAsia="ru-RU"/>
              </w:rPr>
              <w:drawing>
                <wp:inline distT="0" distB="0" distL="114300" distR="114300">
                  <wp:extent cx="4801235" cy="3611245"/>
                  <wp:effectExtent l="0" t="0" r="24765" b="20955"/>
                  <wp:docPr id="10" name="Изображение 10" descr="Снимок экрана — 2026-09-23 в 11.14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Снимок экрана — 2026-09-23 в 11.14.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35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2A0C13" w:rsidRPr="00656414">
        <w:trPr>
          <w:jc w:val="center"/>
        </w:trPr>
        <w:tc>
          <w:tcPr>
            <w:tcW w:w="795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  <w:r>
              <w:rPr>
                <w:noProof/>
                <w:lang w:val="ru-RU" w:eastAsia="ru-RU"/>
              </w:rPr>
              <w:lastRenderedPageBreak/>
              <w:drawing>
                <wp:inline distT="0" distB="0" distL="114300" distR="114300">
                  <wp:extent cx="4902200" cy="5229860"/>
                  <wp:effectExtent l="0" t="0" r="0" b="2540"/>
                  <wp:docPr id="14" name="Изображение 14" descr="Снимок экрана — 2026-09-23 в 11.18.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Снимок экрана — 2026-09-23 в 11.18.2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200" cy="522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  <w:lang w:val="ru-RU"/>
              </w:rPr>
              <w:lastRenderedPageBreak/>
              <w:t>Ввести номер месяца (1–12) и вывести название месяца.</w:t>
            </w:r>
          </w:p>
        </w:tc>
      </w:tr>
      <w:tr w:rsidR="002A0C13">
        <w:trPr>
          <w:jc w:val="center"/>
        </w:trPr>
        <w:tc>
          <w:tcPr>
            <w:tcW w:w="795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  <w:r>
              <w:rPr>
                <w:noProof/>
                <w:lang w:val="ru-RU" w:eastAsia="ru-RU"/>
              </w:rPr>
              <w:lastRenderedPageBreak/>
              <w:drawing>
                <wp:inline distT="0" distB="0" distL="114300" distR="114300">
                  <wp:extent cx="4909185" cy="5512435"/>
                  <wp:effectExtent l="0" t="0" r="18415" b="24765"/>
                  <wp:docPr id="15" name="Изображение 15" descr="Снимок экрана — 2026-09-23 в 11.27.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Снимок экрана — 2026-09-23 в 11.27.5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9185" cy="551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  <w:lang w:val="ru-RU"/>
              </w:rPr>
              <w:lastRenderedPageBreak/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</w:t>
            </w:r>
            <w:proofErr w:type="spellStart"/>
            <w:r>
              <w:rPr>
                <w:rFonts w:eastAsia="Times New Roman"/>
                <w:sz w:val="20"/>
              </w:rPr>
              <w:t>выполнить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выбранную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операцию</w:t>
            </w:r>
            <w:proofErr w:type="spellEnd"/>
            <w:r>
              <w:rPr>
                <w:rFonts w:eastAsia="Times New Roman"/>
                <w:sz w:val="20"/>
              </w:rPr>
              <w:t>.</w:t>
            </w:r>
          </w:p>
        </w:tc>
      </w:tr>
      <w:tr w:rsidR="002A0C13">
        <w:trPr>
          <w:jc w:val="center"/>
        </w:trPr>
        <w:tc>
          <w:tcPr>
            <w:tcW w:w="795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  <w:r>
              <w:rPr>
                <w:noProof/>
                <w:lang w:val="ru-RU" w:eastAsia="ru-RU"/>
              </w:rPr>
              <w:lastRenderedPageBreak/>
              <w:drawing>
                <wp:inline distT="0" distB="0" distL="114300" distR="114300">
                  <wp:extent cx="4921885" cy="5774690"/>
                  <wp:effectExtent l="0" t="0" r="5715" b="16510"/>
                  <wp:docPr id="16" name="Изображение 16" descr="Снимок экрана — 2026-09-23 в 11.28.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Снимок экрана — 2026-09-23 в 11.28.5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885" cy="577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lastRenderedPageBreak/>
              <w:t>Создать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меню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программы</w:t>
            </w:r>
            <w:proofErr w:type="spellEnd"/>
            <w:r>
              <w:rPr>
                <w:rFonts w:eastAsia="Times New Roman"/>
                <w:sz w:val="20"/>
              </w:rPr>
              <w:t xml:space="preserve">: 1 — Profile, 2 — Messages, 3 — Settings, 4 — Help, 5 — Exit. </w:t>
            </w:r>
            <w:proofErr w:type="spellStart"/>
            <w:r>
              <w:rPr>
                <w:rFonts w:eastAsia="Times New Roman"/>
                <w:sz w:val="20"/>
              </w:rPr>
              <w:t>Для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неправильного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значения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использовать</w:t>
            </w:r>
            <w:proofErr w:type="spellEnd"/>
            <w:r>
              <w:rPr>
                <w:rFonts w:eastAsia="Times New Roman"/>
                <w:sz w:val="20"/>
              </w:rPr>
              <w:t xml:space="preserve"> default.</w:t>
            </w:r>
          </w:p>
        </w:tc>
      </w:tr>
    </w:tbl>
    <w:p w:rsidR="002A0C13" w:rsidRPr="00C77167" w:rsidRDefault="00502784">
      <w:pPr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 w:rsidR="002A0C13" w:rsidRDefault="00502784">
      <w:pPr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A0C13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Проверить</w:t>
            </w:r>
            <w:proofErr w:type="spellEnd"/>
            <w:r>
              <w:rPr>
                <w:rFonts w:eastAsia="Times New Roman"/>
                <w:sz w:val="21"/>
              </w:rPr>
              <w:t xml:space="preserve"> age &gt;= 18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Используется оператор сравнения на диапазон значений,</w:t>
            </w:r>
            <w:r>
              <w:rPr>
                <w:rFonts w:ascii="-webkit-standard" w:eastAsia="-webkit-standard" w:hAnsi="-webkit-standard" w:cs="-webkit-standard"/>
                <w:sz w:val="27"/>
                <w:szCs w:val="27"/>
                <w:lang w:eastAsia="zh-CN" w:bidi="ar"/>
              </w:rPr>
              <w:t> </w:t>
            </w:r>
            <w:r>
              <w:rPr>
                <w:rStyle w:val="HTML"/>
                <w:rFonts w:ascii="monospace" w:eastAsia="monospace" w:hAnsi="monospace" w:cs="monospace"/>
                <w:sz w:val="21"/>
                <w:szCs w:val="21"/>
                <w:lang w:eastAsia="zh-CN" w:bidi="ar"/>
              </w:rPr>
              <w:t>switch</w:t>
            </w:r>
            <w:r>
              <w:rPr>
                <w:rFonts w:ascii="-webkit-standard" w:eastAsia="-webkit-standard" w:hAnsi="-webkit-standard" w:cs="-webkit-standard"/>
                <w:sz w:val="27"/>
                <w:szCs w:val="27"/>
                <w:lang w:eastAsia="zh-CN" w:bidi="ar"/>
              </w:rPr>
              <w:t> </w:t>
            </w: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работает только с дискретными константами.</w:t>
            </w:r>
          </w:p>
          <w:p w:rsidR="002A0C13" w:rsidRPr="00C77167" w:rsidRDefault="002A0C13">
            <w:pPr>
              <w:spacing w:after="0" w:line="240" w:lineRule="auto"/>
              <w:rPr>
                <w:lang w:val="ru-RU"/>
              </w:rPr>
            </w:pP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пункт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меню</w:t>
            </w:r>
            <w:proofErr w:type="spellEnd"/>
            <w:r>
              <w:rPr>
                <w:rFonts w:eastAsia="Times New Roman"/>
                <w:sz w:val="21"/>
              </w:rPr>
              <w:t xml:space="preserve"> 1–5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Идеально подходит для выбора из фиксированного набора целочисленных констант, код выглядит чище.</w:t>
            </w:r>
          </w:p>
          <w:p w:rsidR="002A0C13" w:rsidRPr="00C77167" w:rsidRDefault="002A0C13">
            <w:pPr>
              <w:spacing w:after="0" w:line="240" w:lineRule="auto"/>
              <w:rPr>
                <w:lang w:val="ru-RU"/>
              </w:rPr>
            </w:pP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Проверить</w:t>
            </w:r>
            <w:proofErr w:type="spellEnd"/>
            <w:r>
              <w:rPr>
                <w:rFonts w:eastAsia="Times New Roman"/>
                <w:sz w:val="21"/>
              </w:rPr>
              <w:t xml:space="preserve"> score &gt;= 50 &amp;&amp; score &lt;= 100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 xml:space="preserve">Требуется проверка сложного диапазона </w:t>
            </w: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lastRenderedPageBreak/>
              <w:t xml:space="preserve">с логическим оператором </w:t>
            </w:r>
            <w:proofErr w:type="gramStart"/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И</w:t>
            </w:r>
            <w:proofErr w:type="gramEnd"/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 xml:space="preserve"> (</w:t>
            </w:r>
            <w:r w:rsidRPr="00C77167">
              <w:rPr>
                <w:rStyle w:val="HTML"/>
                <w:rFonts w:ascii="monospace" w:eastAsia="monospace" w:hAnsi="monospace" w:cs="monospace"/>
                <w:sz w:val="21"/>
                <w:szCs w:val="21"/>
                <w:lang w:val="ru-RU" w:eastAsia="zh-CN" w:bidi="ar"/>
              </w:rPr>
              <w:t>&amp;&amp;</w:t>
            </w: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).</w:t>
            </w:r>
          </w:p>
          <w:p w:rsidR="002A0C13" w:rsidRPr="00C77167" w:rsidRDefault="002A0C13">
            <w:pPr>
              <w:spacing w:after="0" w:line="240" w:lineRule="auto"/>
              <w:rPr>
                <w:lang w:val="ru-RU"/>
              </w:rPr>
            </w:pP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lastRenderedPageBreak/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Перебор четко известных одиночных значений переменных (от 1 до 7).</w:t>
            </w:r>
          </w:p>
          <w:p w:rsidR="002A0C13" w:rsidRDefault="002A0C13">
            <w:pPr>
              <w:spacing w:after="0" w:line="240" w:lineRule="auto"/>
              <w:rPr>
                <w:lang w:val="ru-RU"/>
              </w:rPr>
            </w:pP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Требуется одновременное сравнение нескольких разных переменных через логические связки.</w:t>
            </w:r>
          </w:p>
          <w:p w:rsidR="002A0C13" w:rsidRDefault="002A0C13">
            <w:pPr>
              <w:spacing w:after="0" w:line="240" w:lineRule="auto"/>
              <w:ind w:firstLine="418"/>
              <w:rPr>
                <w:lang w:val="ru-RU"/>
              </w:rPr>
            </w:pPr>
          </w:p>
        </w:tc>
      </w:tr>
      <w:tr w:rsidR="002A0C13" w:rsidRPr="00656414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:rsidR="002A0C13" w:rsidRPr="00C77167" w:rsidRDefault="00502784">
            <w:pPr>
              <w:rPr>
                <w:lang w:val="ru-RU"/>
              </w:rPr>
            </w:pPr>
            <w:r w:rsidRPr="00C77167">
              <w:rPr>
                <w:rFonts w:ascii="-webkit-standard" w:eastAsia="-webkit-standard" w:hAnsi="-webkit-standard" w:cs="-webkit-standard"/>
                <w:sz w:val="27"/>
                <w:szCs w:val="27"/>
                <w:lang w:val="ru-RU" w:eastAsia="zh-CN" w:bidi="ar"/>
              </w:rPr>
              <w:t>Последовательный перебор 12 конкретных целочисленных вариантов.</w:t>
            </w:r>
          </w:p>
          <w:p w:rsidR="002A0C13" w:rsidRPr="00C77167" w:rsidRDefault="002A0C13">
            <w:pPr>
              <w:spacing w:after="0" w:line="240" w:lineRule="auto"/>
              <w:rPr>
                <w:lang w:val="ru-RU"/>
              </w:rPr>
            </w:pPr>
          </w:p>
        </w:tc>
      </w:tr>
    </w:tbl>
    <w:p w:rsidR="002A0C13" w:rsidRPr="00C77167" w:rsidRDefault="00502784">
      <w:pPr>
        <w:spacing w:before="160" w:after="100"/>
        <w:rPr>
          <w:lang w:val="ru-RU"/>
        </w:rPr>
      </w:pPr>
      <w:r w:rsidRPr="00C77167">
        <w:rPr>
          <w:rFonts w:eastAsia="Times New Roman"/>
          <w:b/>
          <w:color w:val="2F5BDB"/>
          <w:sz w:val="28"/>
          <w:lang w:val="ru-RU"/>
        </w:rPr>
        <w:t xml:space="preserve">8. </w:t>
      </w:r>
      <w:r w:rsidRPr="00C77167">
        <w:rPr>
          <w:rFonts w:eastAsia="Times New Roman"/>
          <w:b/>
          <w:color w:val="163A8A"/>
          <w:sz w:val="28"/>
          <w:lang w:val="ru-RU"/>
        </w:rPr>
        <w:t>Дополнительное задание (повышенный уровень)</w:t>
      </w:r>
    </w:p>
    <w:p w:rsidR="002A0C13" w:rsidRPr="00C77167" w:rsidRDefault="00502784">
      <w:pPr>
        <w:rPr>
          <w:lang w:val="ru-RU"/>
        </w:rPr>
      </w:pPr>
      <w:r w:rsidRPr="00C77167">
        <w:rPr>
          <w:rFonts w:eastAsia="Times New Roman"/>
          <w:b/>
          <w:lang w:val="ru-RU"/>
        </w:rPr>
        <w:t>Разработать программу «Мини-калькулятор».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Пользователь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выбирает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операцию</w:t>
      </w:r>
      <w:proofErr w:type="spellEnd"/>
      <w:r>
        <w:rPr>
          <w:rFonts w:eastAsia="Times New Roman"/>
        </w:rPr>
        <w:t xml:space="preserve">: </w:t>
      </w:r>
      <w:proofErr w:type="gramStart"/>
      <w:r>
        <w:rPr>
          <w:rFonts w:eastAsia="Times New Roman"/>
        </w:rPr>
        <w:t>1</w:t>
      </w:r>
      <w:proofErr w:type="gramEnd"/>
      <w:r>
        <w:rPr>
          <w:rFonts w:eastAsia="Times New Roman"/>
        </w:rPr>
        <w:t xml:space="preserve"> — Addition; 2 — Subtraction; 3 — Multiplication; 4 — Division.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lastRenderedPageBreak/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  <w:bookmarkStart w:id="0" w:name="_GoBack"/>
      <w:bookmarkEnd w:id="0"/>
      <w:r>
        <w:rPr>
          <w:noProof/>
          <w:lang w:val="ru-RU" w:eastAsia="ru-RU"/>
        </w:rPr>
        <w:drawing>
          <wp:inline distT="0" distB="0" distL="114300" distR="114300">
            <wp:extent cx="4923155" cy="5740400"/>
            <wp:effectExtent l="0" t="0" r="4445" b="0"/>
            <wp:docPr id="17" name="Изображение 17" descr="Снимок экрана — 2026-09-23 в 11.3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 — 2026-09-23 в 11.31.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13" w:rsidRDefault="00502784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Критерии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оценивания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A0C13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  <w:proofErr w:type="spellEnd"/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1. </w:t>
            </w:r>
            <w:proofErr w:type="spellStart"/>
            <w:r>
              <w:rPr>
                <w:rFonts w:eastAsia="Times New Roman"/>
                <w:sz w:val="21"/>
              </w:rPr>
              <w:t>Программа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по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блок-схеме</w:t>
            </w:r>
            <w:proofErr w:type="spellEnd"/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2. 5 </w:t>
            </w:r>
            <w:proofErr w:type="spellStart"/>
            <w:r>
              <w:rPr>
                <w:rFonts w:eastAsia="Times New Roman"/>
                <w:sz w:val="21"/>
              </w:rPr>
              <w:t>заданий</w:t>
            </w:r>
            <w:proofErr w:type="spellEnd"/>
            <w:r>
              <w:rPr>
                <w:rFonts w:eastAsia="Times New Roman"/>
                <w:sz w:val="21"/>
              </w:rPr>
              <w:t xml:space="preserve"> if/else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3. </w:t>
            </w:r>
            <w:proofErr w:type="spellStart"/>
            <w:r>
              <w:rPr>
                <w:rFonts w:eastAsia="Times New Roman"/>
                <w:sz w:val="21"/>
              </w:rPr>
              <w:t>Логические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выражения</w:t>
            </w:r>
            <w:proofErr w:type="spellEnd"/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4. </w:t>
            </w:r>
            <w:proofErr w:type="spellStart"/>
            <w:r>
              <w:rPr>
                <w:rFonts w:eastAsia="Times New Roman"/>
                <w:sz w:val="21"/>
              </w:rPr>
              <w:t>Поиск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ошибок</w:t>
            </w:r>
            <w:proofErr w:type="spellEnd"/>
            <w:r>
              <w:rPr>
                <w:rFonts w:eastAsia="Times New Roman"/>
                <w:sz w:val="21"/>
              </w:rPr>
              <w:t xml:space="preserve"> (= и ==)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5. 5 </w:t>
            </w:r>
            <w:proofErr w:type="spellStart"/>
            <w:r>
              <w:rPr>
                <w:rFonts w:eastAsia="Times New Roman"/>
                <w:sz w:val="21"/>
              </w:rPr>
              <w:t>заданий</w:t>
            </w:r>
            <w:proofErr w:type="spellEnd"/>
            <w:r>
              <w:rPr>
                <w:rFonts w:eastAsia="Times New Roman"/>
                <w:sz w:val="21"/>
              </w:rPr>
              <w:t xml:space="preserve"> switch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6. </w:t>
            </w:r>
            <w:proofErr w:type="spellStart"/>
            <w:r>
              <w:rPr>
                <w:rFonts w:eastAsia="Times New Roman"/>
                <w:sz w:val="21"/>
              </w:rPr>
              <w:t>Сравнение</w:t>
            </w:r>
            <w:proofErr w:type="spellEnd"/>
            <w:r>
              <w:rPr>
                <w:rFonts w:eastAsia="Times New Roman"/>
                <w:sz w:val="21"/>
              </w:rPr>
              <w:t xml:space="preserve"> if и switch</w:t>
            </w:r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7. </w:t>
            </w:r>
            <w:proofErr w:type="spellStart"/>
            <w:r>
              <w:rPr>
                <w:rFonts w:eastAsia="Times New Roman"/>
                <w:sz w:val="21"/>
              </w:rPr>
              <w:t>Проверка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программ</w:t>
            </w:r>
            <w:proofErr w:type="spellEnd"/>
            <w:r>
              <w:rPr>
                <w:rFonts w:eastAsia="Times New Roman"/>
                <w:sz w:val="21"/>
              </w:rPr>
              <w:t xml:space="preserve"> и </w:t>
            </w:r>
            <w:proofErr w:type="spellStart"/>
            <w:r>
              <w:rPr>
                <w:rFonts w:eastAsia="Times New Roman"/>
                <w:sz w:val="21"/>
              </w:rPr>
              <w:t>скриншоты</w:t>
            </w:r>
            <w:proofErr w:type="spellEnd"/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2A0C13">
        <w:trPr>
          <w:jc w:val="center"/>
        </w:trPr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8. </w:t>
            </w:r>
            <w:proofErr w:type="spellStart"/>
            <w:r>
              <w:rPr>
                <w:rFonts w:eastAsia="Times New Roman"/>
                <w:sz w:val="21"/>
              </w:rPr>
              <w:t>Защита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работы</w:t>
            </w:r>
            <w:proofErr w:type="spellEnd"/>
          </w:p>
        </w:tc>
        <w:tc>
          <w:tcPr>
            <w:tcW w:w="5071" w:type="dxa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2A0C13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:rsidR="002A0C13" w:rsidRDefault="0050278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sz w:val="21"/>
              </w:rPr>
              <w:t>Итого</w:t>
            </w:r>
            <w:proofErr w:type="spellEnd"/>
          </w:p>
        </w:tc>
        <w:tc>
          <w:tcPr>
            <w:tcW w:w="5071" w:type="dxa"/>
            <w:shd w:val="clear" w:color="auto" w:fill="E8EEFF"/>
            <w:vAlign w:val="center"/>
          </w:tcPr>
          <w:p w:rsidR="002A0C13" w:rsidRDefault="00502784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:rsidR="002A0C13" w:rsidRDefault="00502784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Требования</w:t>
      </w:r>
      <w:proofErr w:type="spellEnd"/>
      <w:r>
        <w:rPr>
          <w:rFonts w:eastAsia="Times New Roman"/>
          <w:b/>
          <w:color w:val="163A8A"/>
          <w:sz w:val="28"/>
        </w:rPr>
        <w:t xml:space="preserve"> к </w:t>
      </w:r>
      <w:proofErr w:type="spellStart"/>
      <w:r>
        <w:rPr>
          <w:rFonts w:eastAsia="Times New Roman"/>
          <w:b/>
          <w:color w:val="163A8A"/>
          <w:sz w:val="28"/>
        </w:rPr>
        <w:t>отчёту</w:t>
      </w:r>
      <w:proofErr w:type="spellEnd"/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исходные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коды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</w:t>
      </w:r>
      <w:proofErr w:type="spellEnd"/>
      <w:r>
        <w:rPr>
          <w:rFonts w:eastAsia="Times New Roman"/>
        </w:rPr>
        <w:t>;</w:t>
      </w:r>
    </w:p>
    <w:p w:rsidR="002A0C13" w:rsidRDefault="00502784">
      <w:pPr>
        <w:pStyle w:val="a0"/>
        <w:spacing w:after="40"/>
      </w:pPr>
      <w:proofErr w:type="spellStart"/>
      <w:r>
        <w:rPr>
          <w:rFonts w:eastAsia="Times New Roman"/>
        </w:rPr>
        <w:t>скриншоты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результатов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выполнения</w:t>
      </w:r>
      <w:proofErr w:type="spellEnd"/>
      <w:r>
        <w:rPr>
          <w:rFonts w:eastAsia="Times New Roman"/>
        </w:rPr>
        <w:t>;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lastRenderedPageBreak/>
        <w:t>таблицы тестирования (входные данные и результаты);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 w:rsidR="002A0C13" w:rsidRDefault="00502784">
      <w:pPr>
        <w:pStyle w:val="a0"/>
        <w:spacing w:after="40"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proofErr w:type="spellStart"/>
      <w:r>
        <w:rPr>
          <w:rFonts w:eastAsia="Times New Roman"/>
        </w:rPr>
        <w:t>docx</w:t>
      </w:r>
      <w:proofErr w:type="spellEnd"/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p w:rsidR="002A0C13" w:rsidRDefault="00502784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Краткий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вывод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по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работе</w:t>
      </w:r>
      <w:proofErr w:type="spellEnd"/>
    </w:p>
    <w:p w:rsidR="002A0C13" w:rsidRDefault="00502784">
      <w:pPr>
        <w:spacing w:after="120"/>
      </w:pPr>
      <w:r>
        <w:t>________________________________________________________________________________</w:t>
      </w:r>
    </w:p>
    <w:p w:rsidR="002A0C13" w:rsidRDefault="00502784">
      <w:pPr>
        <w:spacing w:after="120"/>
      </w:pPr>
      <w:r>
        <w:t>________________________________________________________________________________</w:t>
      </w:r>
    </w:p>
    <w:p w:rsidR="002A0C13" w:rsidRDefault="00502784">
      <w:pPr>
        <w:spacing w:after="120"/>
      </w:pPr>
      <w:r>
        <w:t>________________________________________________________________________________</w:t>
      </w:r>
    </w:p>
    <w:sectPr w:rsidR="002A0C13">
      <w:footerReference w:type="default" r:id="rId21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3A3" w:rsidRDefault="00AF23A3">
      <w:pPr>
        <w:spacing w:line="240" w:lineRule="auto"/>
      </w:pPr>
      <w:r>
        <w:separator/>
      </w:r>
    </w:p>
  </w:endnote>
  <w:endnote w:type="continuationSeparator" w:id="0">
    <w:p w:rsidR="00AF23A3" w:rsidRDefault="00AF2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">
    <w:altName w:val="Helvetica Neue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Helvetica Neue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-webkit-standard">
    <w:altName w:val="Times New Roman"/>
    <w:charset w:val="00"/>
    <w:family w:val="auto"/>
    <w:pitch w:val="default"/>
  </w:font>
  <w:font w:name="monospace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C13" w:rsidRDefault="00502784">
    <w:pPr>
      <w:pStyle w:val="af1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3A3" w:rsidRDefault="00AF23A3">
      <w:pPr>
        <w:spacing w:after="0"/>
      </w:pPr>
      <w:r>
        <w:separator/>
      </w:r>
    </w:p>
  </w:footnote>
  <w:footnote w:type="continuationSeparator" w:id="0">
    <w:p w:rsidR="00AF23A3" w:rsidRDefault="00AF23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0C13"/>
    <w:rsid w:val="00326F90"/>
    <w:rsid w:val="00502784"/>
    <w:rsid w:val="005530C8"/>
    <w:rsid w:val="00656414"/>
    <w:rsid w:val="00723B52"/>
    <w:rsid w:val="0083702B"/>
    <w:rsid w:val="008C4A5A"/>
    <w:rsid w:val="00AA1D8D"/>
    <w:rsid w:val="00AF23A3"/>
    <w:rsid w:val="00B47730"/>
    <w:rsid w:val="00BB1983"/>
    <w:rsid w:val="00C77167"/>
    <w:rsid w:val="00C92A11"/>
    <w:rsid w:val="00CB0664"/>
    <w:rsid w:val="00F050BE"/>
    <w:rsid w:val="00FC693F"/>
    <w:rsid w:val="45DF9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79307"/>
  <w14:defaultImageDpi w14:val="300"/>
  <w15:docId w15:val="{ED334BD6-C217-440C-8F76-4B314E01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80" w:line="259" w:lineRule="auto"/>
    </w:pPr>
    <w:rPr>
      <w:rFonts w:eastAsiaTheme="minorEastAsia" w:cstheme="minorBidi"/>
      <w:sz w:val="24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98" w:right="198"/>
    </w:pPr>
    <w:rPr>
      <w:rFonts w:ascii="Consolas" w:eastAsiaTheme="minorEastAsia" w:hAnsi="Consolas" w:cstheme="minorBidi"/>
      <w:sz w:val="19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D4514-BB04-4EAE-A95A-76D4E0A90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Valshiiit</cp:lastModifiedBy>
  <cp:revision>9</cp:revision>
  <dcterms:created xsi:type="dcterms:W3CDTF">2013-12-24T05:15:00Z</dcterms:created>
  <dcterms:modified xsi:type="dcterms:W3CDTF">2026-09-24T05:20:00Z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1049-12.1.28496.28496</vt:lpwstr>
  </property>
  <property fmtid="{D5CDD505-2E9C-101B-9397-08002B2CF9AE}" pid="3" name="ICV">
    <vt:lpwstr>3E597E5AD232C25B7572B36A93041EE9_42</vt:lpwstr>
  </property>
</Properties>
</file>