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1FFDCB">
      <w:pPr>
        <w:spacing w:after="40"/>
        <w:jc w:val="center"/>
        <w:rPr>
          <w:lang w:val="ru-RU"/>
        </w:rPr>
      </w:pPr>
      <w:r>
        <w:rPr>
          <w:rFonts w:eastAsia="Times New Roman"/>
          <w:b/>
          <w:color w:val="163A8A"/>
          <w:sz w:val="36"/>
          <w:lang w:val="ru-RU"/>
        </w:rPr>
        <w:t xml:space="preserve">ЛАБОРАТОРНО-ПРАКТИЧЕСКАЯ РАБОТА </w:t>
      </w:r>
    </w:p>
    <w:p w14:paraId="64580D17">
      <w:pPr>
        <w:spacing w:after="20"/>
        <w:jc w:val="center"/>
        <w:rPr>
          <w:lang w:val="ru-RU"/>
        </w:rPr>
      </w:pPr>
      <w:r>
        <w:rPr>
          <w:rFonts w:eastAsia="Times New Roman"/>
          <w:b/>
          <w:sz w:val="32"/>
          <w:lang w:val="ru-RU"/>
        </w:rPr>
        <w:t xml:space="preserve">Разработка программ с ветвлением на </w:t>
      </w:r>
      <w:r>
        <w:rPr>
          <w:rFonts w:eastAsia="Times New Roman"/>
          <w:b/>
          <w:sz w:val="32"/>
        </w:rPr>
        <w:t>C</w:t>
      </w:r>
      <w:r>
        <w:rPr>
          <w:rFonts w:eastAsia="Times New Roman"/>
          <w:b/>
          <w:sz w:val="32"/>
          <w:lang w:val="ru-RU"/>
        </w:rPr>
        <w:t>++</w:t>
      </w:r>
    </w:p>
    <w:p w14:paraId="20FB1BFA">
      <w:pPr>
        <w:spacing w:after="200"/>
        <w:jc w:val="center"/>
        <w:rPr>
          <w:lang w:val="ru-RU"/>
        </w:rPr>
      </w:pPr>
      <w:r>
        <w:rPr>
          <w:rFonts w:eastAsia="Times New Roman"/>
          <w:b/>
          <w:color w:val="2F5BDB"/>
          <w:sz w:val="26"/>
          <w:lang w:val="ru-RU"/>
        </w:rPr>
        <w:t xml:space="preserve">Тема: условные конструкции </w:t>
      </w:r>
      <w:r>
        <w:rPr>
          <w:rFonts w:eastAsia="Times New Roman"/>
          <w:b/>
          <w:color w:val="2F5BDB"/>
          <w:sz w:val="26"/>
        </w:rPr>
        <w:t>if</w:t>
      </w:r>
      <w:r>
        <w:rPr>
          <w:rFonts w:eastAsia="Times New Roman"/>
          <w:b/>
          <w:color w:val="2F5BDB"/>
          <w:sz w:val="26"/>
          <w:lang w:val="ru-RU"/>
        </w:rPr>
        <w:t>/</w:t>
      </w:r>
      <w:r>
        <w:rPr>
          <w:rFonts w:eastAsia="Times New Roman"/>
          <w:b/>
          <w:color w:val="2F5BDB"/>
          <w:sz w:val="26"/>
        </w:rPr>
        <w:t>else</w:t>
      </w:r>
      <w:r>
        <w:rPr>
          <w:rFonts w:eastAsia="Times New Roman"/>
          <w:b/>
          <w:color w:val="2F5BDB"/>
          <w:sz w:val="26"/>
          <w:lang w:val="ru-RU"/>
        </w:rPr>
        <w:t xml:space="preserve"> и </w:t>
      </w:r>
      <w:r>
        <w:rPr>
          <w:rFonts w:eastAsia="Times New Roman"/>
          <w:b/>
          <w:color w:val="2F5BDB"/>
          <w:sz w:val="26"/>
        </w:rPr>
        <w:t>switch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3061"/>
        <w:gridCol w:w="1417"/>
        <w:gridCol w:w="3061"/>
      </w:tblGrid>
      <w:tr w14:paraId="70FBEFD9">
        <w:trPr>
          <w:jc w:val="center"/>
        </w:trPr>
        <w:tc>
          <w:tcPr>
            <w:tcW w:w="1587" w:type="dxa"/>
            <w:tcBorders>
              <w:bottom w:val="single" w:color="B7C5EA" w:sz="6" w:space="0"/>
            </w:tcBorders>
            <w:vAlign w:val="center"/>
          </w:tcPr>
          <w:p w14:paraId="5C6CF985">
            <w:r>
              <w:rPr>
                <w:rFonts w:eastAsia="Times New Roman"/>
                <w:b/>
                <w:color w:val="666666"/>
                <w:sz w:val="21"/>
              </w:rPr>
              <w:t>Ф.И.О. студента</w:t>
            </w:r>
          </w:p>
        </w:tc>
        <w:tc>
          <w:tcPr>
            <w:tcW w:w="3061" w:type="dxa"/>
            <w:tcBorders>
              <w:bottom w:val="single" w:color="B7C5EA" w:sz="6" w:space="0"/>
            </w:tcBorders>
            <w:vAlign w:val="center"/>
          </w:tcPr>
          <w:p w14:paraId="5BAD49E4">
            <w:pPr>
              <w:rPr>
                <w:rFonts w:hint="default"/>
                <w:lang w:val="ru-RU"/>
              </w:rPr>
            </w:pPr>
            <w:r>
              <w:t xml:space="preserve">     </w:t>
            </w:r>
            <w:r>
              <w:rPr>
                <w:lang w:val="ru-RU"/>
              </w:rPr>
              <w:t>рыжков</w:t>
            </w:r>
            <w:r>
              <w:rPr>
                <w:rFonts w:hint="default"/>
                <w:lang w:val="ru-RU"/>
              </w:rPr>
              <w:t xml:space="preserve"> артем</w:t>
            </w:r>
          </w:p>
        </w:tc>
        <w:tc>
          <w:tcPr>
            <w:tcW w:w="1417" w:type="dxa"/>
            <w:tcBorders>
              <w:bottom w:val="single" w:color="B7C5EA" w:sz="6" w:space="0"/>
            </w:tcBorders>
            <w:vAlign w:val="center"/>
          </w:tcPr>
          <w:p w14:paraId="21F8A338">
            <w:r>
              <w:rPr>
                <w:rFonts w:eastAsia="Times New Roman"/>
                <w:b/>
                <w:color w:val="666666"/>
                <w:sz w:val="21"/>
              </w:rPr>
              <w:t>Группа</w:t>
            </w:r>
          </w:p>
        </w:tc>
        <w:tc>
          <w:tcPr>
            <w:tcW w:w="3061" w:type="dxa"/>
            <w:tcBorders>
              <w:bottom w:val="single" w:color="B7C5EA" w:sz="6" w:space="0"/>
            </w:tcBorders>
            <w:vAlign w:val="center"/>
          </w:tcPr>
          <w:p w14:paraId="5A9A6AB1">
            <w:r>
              <w:t xml:space="preserve">    </w:t>
            </w:r>
            <w:r>
              <w:rPr>
                <w:rFonts w:hint="default"/>
                <w:lang w:val="ru-RU"/>
              </w:rPr>
              <w:t>20рпо</w:t>
            </w:r>
            <w:r>
              <w:t xml:space="preserve"> </w:t>
            </w:r>
          </w:p>
        </w:tc>
      </w:tr>
      <w:tr w14:paraId="0D7CE46B">
        <w:trPr>
          <w:jc w:val="center"/>
        </w:trPr>
        <w:tc>
          <w:tcPr>
            <w:tcW w:w="1587" w:type="dxa"/>
            <w:tcBorders>
              <w:bottom w:val="single" w:color="B7C5EA" w:sz="6" w:space="0"/>
            </w:tcBorders>
            <w:vAlign w:val="center"/>
          </w:tcPr>
          <w:p w14:paraId="0C2D5916">
            <w:r>
              <w:rPr>
                <w:rFonts w:eastAsia="Times New Roman"/>
                <w:b/>
                <w:color w:val="666666"/>
                <w:sz w:val="21"/>
              </w:rPr>
              <w:t>Дата выполнения</w:t>
            </w:r>
          </w:p>
        </w:tc>
        <w:tc>
          <w:tcPr>
            <w:tcW w:w="3061" w:type="dxa"/>
            <w:tcBorders>
              <w:bottom w:val="single" w:color="B7C5EA" w:sz="6" w:space="0"/>
            </w:tcBorders>
            <w:vAlign w:val="center"/>
          </w:tcPr>
          <w:p w14:paraId="42BF6135">
            <w:r>
              <w:t xml:space="preserve">     </w:t>
            </w:r>
          </w:p>
        </w:tc>
        <w:tc>
          <w:tcPr>
            <w:tcW w:w="1417" w:type="dxa"/>
            <w:tcBorders>
              <w:bottom w:val="single" w:color="B7C5EA" w:sz="6" w:space="0"/>
            </w:tcBorders>
            <w:vAlign w:val="center"/>
          </w:tcPr>
          <w:p w14:paraId="4300FB48">
            <w:r>
              <w:rPr>
                <w:rFonts w:eastAsia="Times New Roman"/>
                <w:b/>
                <w:color w:val="666666"/>
                <w:sz w:val="21"/>
              </w:rPr>
              <w:t>Оценка</w:t>
            </w:r>
          </w:p>
        </w:tc>
        <w:tc>
          <w:tcPr>
            <w:tcW w:w="3061" w:type="dxa"/>
            <w:tcBorders>
              <w:bottom w:val="single" w:color="B7C5EA" w:sz="6" w:space="0"/>
            </w:tcBorders>
            <w:vAlign w:val="center"/>
          </w:tcPr>
          <w:p w14:paraId="17B4C882">
            <w:r>
              <w:t xml:space="preserve">     </w:t>
            </w:r>
          </w:p>
        </w:tc>
      </w:tr>
    </w:tbl>
    <w:p w14:paraId="0B539166"/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42"/>
      </w:tblGrid>
      <w:tr w14:paraId="63436238">
        <w:trPr>
          <w:jc w:val="center"/>
        </w:trPr>
        <w:tc>
          <w:tcPr>
            <w:tcW w:w="10142" w:type="dxa"/>
            <w:tcBorders>
              <w:top w:val="single" w:color="C5D1F6" w:sz="8" w:space="0"/>
              <w:left w:val="single" w:color="C5D1F6" w:sz="8" w:space="0"/>
              <w:bottom w:val="single" w:color="C5D1F6" w:sz="8" w:space="0"/>
              <w:right w:val="single" w:color="C5D1F6" w:sz="8" w:space="0"/>
            </w:tcBorders>
            <w:shd w:val="clear" w:color="auto" w:fill="EAF0FF"/>
          </w:tcPr>
          <w:p w14:paraId="1FFDB632">
            <w:pPr>
              <w:spacing w:after="0"/>
              <w:rPr>
                <w:lang w:val="ru-RU"/>
              </w:rPr>
            </w:pPr>
            <w:r>
              <w:rPr>
                <w:rFonts w:eastAsia="Times New Roman"/>
                <w:b/>
                <w:color w:val="163A8A"/>
                <w:lang w:val="ru-RU"/>
              </w:rPr>
              <w:t xml:space="preserve">Цель работы: </w:t>
            </w:r>
            <w:r>
              <w:rPr>
                <w:rFonts w:eastAsia="Times New Roman"/>
                <w:lang w:val="ru-RU"/>
              </w:rPr>
              <w:t xml:space="preserve">научиться разрабатывать программы, в которых выполнение зависит от условия; применять операторы сравнения, логические операторы и конструкции </w:t>
            </w:r>
            <w:r>
              <w:rPr>
                <w:rFonts w:eastAsia="Times New Roman"/>
              </w:rPr>
              <w:t>if</w:t>
            </w:r>
            <w:r>
              <w:rPr>
                <w:rFonts w:eastAsia="Times New Roman"/>
                <w:lang w:val="ru-RU"/>
              </w:rPr>
              <w:t>/</w:t>
            </w:r>
            <w:r>
              <w:rPr>
                <w:rFonts w:eastAsia="Times New Roman"/>
              </w:rPr>
              <w:t>else</w:t>
            </w:r>
            <w:r>
              <w:rPr>
                <w:rFonts w:eastAsia="Times New Roman"/>
                <w:lang w:val="ru-RU"/>
              </w:rPr>
              <w:t xml:space="preserve"> и </w:t>
            </w:r>
            <w:r>
              <w:rPr>
                <w:rFonts w:eastAsia="Times New Roman"/>
              </w:rPr>
              <w:t>switch</w:t>
            </w:r>
            <w:r>
              <w:rPr>
                <w:rFonts w:eastAsia="Times New Roman"/>
                <w:lang w:val="ru-RU"/>
              </w:rPr>
              <w:t>.</w:t>
            </w:r>
          </w:p>
        </w:tc>
      </w:tr>
    </w:tbl>
    <w:p w14:paraId="2B1BF82E">
      <w:pPr>
        <w:rPr>
          <w:lang w:val="ru-RU"/>
        </w:rPr>
      </w:pP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42"/>
      </w:tblGrid>
      <w:tr w14:paraId="62CF9C16">
        <w:trPr>
          <w:jc w:val="center"/>
        </w:trPr>
        <w:tc>
          <w:tcPr>
            <w:tcW w:w="10142" w:type="dxa"/>
            <w:tcBorders>
              <w:top w:val="single" w:color="C5D1F6" w:sz="8" w:space="0"/>
              <w:left w:val="single" w:color="C5D1F6" w:sz="8" w:space="0"/>
              <w:bottom w:val="single" w:color="C5D1F6" w:sz="8" w:space="0"/>
              <w:right w:val="single" w:color="C5D1F6" w:sz="8" w:space="0"/>
            </w:tcBorders>
            <w:shd w:val="clear" w:color="auto" w:fill="EAF0FF"/>
          </w:tcPr>
          <w:p w14:paraId="6B0CBD86">
            <w:pPr>
              <w:spacing w:after="0"/>
              <w:rPr>
                <w:lang w:val="ru-RU"/>
              </w:rPr>
            </w:pPr>
            <w:r>
              <w:rPr>
                <w:rFonts w:eastAsia="Times New Roman"/>
                <w:b/>
                <w:color w:val="163A8A"/>
                <w:lang w:val="ru-RU"/>
              </w:rPr>
              <w:t xml:space="preserve">Задачи: </w:t>
            </w:r>
            <w:r>
              <w:rPr>
                <w:rFonts w:eastAsia="Times New Roman"/>
                <w:lang w:val="ru-RU"/>
              </w:rPr>
              <w:t>закрепить синтаксис и навыки использования ветвлений при решении практических задач.</w:t>
            </w:r>
          </w:p>
        </w:tc>
      </w:tr>
    </w:tbl>
    <w:p w14:paraId="51A3F319">
      <w:pPr>
        <w:rPr>
          <w:lang w:val="ru-RU"/>
        </w:rPr>
      </w:pP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42"/>
      </w:tblGrid>
      <w:tr w14:paraId="5A693591">
        <w:trPr>
          <w:jc w:val="center"/>
        </w:trPr>
        <w:tc>
          <w:tcPr>
            <w:tcW w:w="10142" w:type="dxa"/>
            <w:tcBorders>
              <w:top w:val="single" w:color="C5D1F6" w:sz="8" w:space="0"/>
              <w:left w:val="single" w:color="C5D1F6" w:sz="8" w:space="0"/>
              <w:bottom w:val="single" w:color="C5D1F6" w:sz="8" w:space="0"/>
              <w:right w:val="single" w:color="C5D1F6" w:sz="8" w:space="0"/>
            </w:tcBorders>
            <w:shd w:val="clear" w:color="auto" w:fill="EAF0FF"/>
          </w:tcPr>
          <w:p w14:paraId="19B1F0A2">
            <w:pPr>
              <w:spacing w:after="0"/>
              <w:rPr>
                <w:lang w:val="ru-RU"/>
              </w:rPr>
            </w:pPr>
            <w:r>
              <w:rPr>
                <w:rFonts w:eastAsia="Times New Roman"/>
                <w:b/>
                <w:color w:val="163A8A"/>
                <w:lang w:val="ru-RU"/>
              </w:rPr>
              <w:t xml:space="preserve">Требования: </w:t>
            </w:r>
            <w:r>
              <w:rPr>
                <w:rFonts w:eastAsia="Times New Roman"/>
                <w:lang w:val="ru-RU"/>
              </w:rPr>
              <w:t xml:space="preserve">программы должны быть реализованы на языке </w:t>
            </w:r>
            <w:r>
              <w:rPr>
                <w:rFonts w:eastAsia="Times New Roman"/>
              </w:rPr>
              <w:t>C</w:t>
            </w:r>
            <w:r>
              <w:rPr>
                <w:rFonts w:eastAsia="Times New Roman"/>
                <w:lang w:val="ru-RU"/>
              </w:rPr>
              <w:t>++. Использовать только изученные темы (ветвления, логические операторы). Циклы, массивы и пользовательские функции не использовать, если это не указано отдельно.</w:t>
            </w:r>
          </w:p>
        </w:tc>
      </w:tr>
    </w:tbl>
    <w:p w14:paraId="1138D6CB">
      <w:pPr>
        <w:spacing w:before="160" w:after="100"/>
        <w:rPr>
          <w:lang w:val="ru-RU"/>
        </w:rPr>
      </w:pPr>
      <w:r>
        <w:rPr>
          <w:rFonts w:eastAsia="Times New Roman"/>
          <w:b/>
          <w:color w:val="2F5BDB"/>
          <w:sz w:val="28"/>
          <w:lang w:val="ru-RU"/>
        </w:rPr>
        <w:t xml:space="preserve">1. </w:t>
      </w:r>
      <w:r>
        <w:rPr>
          <w:rFonts w:eastAsia="Times New Roman"/>
          <w:b/>
          <w:color w:val="163A8A"/>
          <w:sz w:val="28"/>
          <w:lang w:val="ru-RU"/>
        </w:rPr>
        <w:t>Задание 1. Написать программу по блок-схеме</w:t>
      </w:r>
    </w:p>
    <w:p w14:paraId="4C94D86D">
      <w:pPr>
        <w:rPr>
          <w:lang w:val="ru-RU"/>
        </w:rPr>
      </w:pPr>
      <w:r>
        <w:rPr>
          <w:rFonts w:eastAsia="Times New Roman"/>
          <w:b/>
          <w:lang w:val="ru-RU"/>
        </w:rPr>
        <w:t xml:space="preserve">Условие: </w:t>
      </w:r>
      <w:r>
        <w:rPr>
          <w:rFonts w:eastAsia="Times New Roman"/>
          <w:lang w:val="ru-RU"/>
        </w:rPr>
        <w:t>пользователь вводит число. Если число положительное или равно нулю — вывести "</w:t>
      </w:r>
      <w:r>
        <w:rPr>
          <w:rFonts w:eastAsia="Times New Roman"/>
        </w:rPr>
        <w:t>Positive</w:t>
      </w:r>
      <w:r>
        <w:rPr>
          <w:rFonts w:eastAsia="Times New Roman"/>
          <w:lang w:val="ru-RU"/>
        </w:rPr>
        <w:t>", иначе — "</w:t>
      </w:r>
      <w:r>
        <w:rPr>
          <w:rFonts w:eastAsia="Times New Roman"/>
        </w:rPr>
        <w:t>Negative</w:t>
      </w:r>
      <w:r>
        <w:rPr>
          <w:rFonts w:eastAsia="Times New Roman"/>
          <w:lang w:val="ru-RU"/>
        </w:rPr>
        <w:t>".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6"/>
        <w:gridCol w:w="4706"/>
      </w:tblGrid>
      <w:tr w14:paraId="0C056EBF">
        <w:trPr>
          <w:jc w:val="center"/>
        </w:trPr>
        <w:tc>
          <w:tcPr>
            <w:tcW w:w="4706" w:type="dxa"/>
          </w:tcPr>
          <w:p w14:paraId="053FADA9">
            <w:pPr>
              <w:jc w:val="center"/>
            </w:pPr>
            <w:r>
              <w:drawing>
                <wp:inline distT="0" distB="0" distL="0" distR="0">
                  <wp:extent cx="2591435" cy="274637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27467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06" w:type="dxa"/>
          </w:tcPr>
          <w:p w14:paraId="76F5DA9F">
            <w:r>
              <w:rPr>
                <w:rFonts w:eastAsia="Times New Roman"/>
                <w:b/>
                <w:color w:val="163A8A"/>
              </w:rPr>
              <w:t>Требуется:</w:t>
            </w:r>
          </w:p>
          <w:p w14:paraId="50D108BC">
            <w:pPr>
              <w:pStyle w:val="28"/>
              <w:spacing w:after="40"/>
            </w:pPr>
            <w:r>
              <w:rPr>
                <w:rFonts w:eastAsia="Times New Roman"/>
                <w:sz w:val="22"/>
              </w:rPr>
              <w:t>Определить тип переменной.</w:t>
            </w:r>
          </w:p>
          <w:p w14:paraId="7E49019D">
            <w:pPr>
              <w:pStyle w:val="28"/>
              <w:spacing w:after="40"/>
              <w:rPr>
                <w:lang w:val="ru-RU"/>
              </w:rPr>
            </w:pPr>
            <w:r>
              <w:rPr>
                <w:rFonts w:eastAsia="Times New Roman"/>
                <w:sz w:val="22"/>
                <w:lang w:val="ru-RU"/>
              </w:rPr>
              <w:t xml:space="preserve">По блок-схеме написать программу на </w:t>
            </w:r>
            <w:r>
              <w:rPr>
                <w:rFonts w:eastAsia="Times New Roman"/>
                <w:sz w:val="22"/>
              </w:rPr>
              <w:t>C</w:t>
            </w:r>
            <w:r>
              <w:rPr>
                <w:rFonts w:eastAsia="Times New Roman"/>
                <w:sz w:val="22"/>
                <w:lang w:val="ru-RU"/>
              </w:rPr>
              <w:t>++.</w:t>
            </w:r>
          </w:p>
          <w:p w14:paraId="51CFE4C3">
            <w:pPr>
              <w:pStyle w:val="28"/>
              <w:spacing w:after="40"/>
              <w:rPr>
                <w:lang w:val="ru-RU"/>
              </w:rPr>
            </w:pPr>
            <w:r>
              <w:rPr>
                <w:rFonts w:eastAsia="Times New Roman"/>
                <w:sz w:val="22"/>
                <w:lang w:val="ru-RU"/>
              </w:rPr>
              <w:t>Проверить программу минимум на трёх значениях: 7, 0, -4.</w:t>
            </w:r>
          </w:p>
          <w:p w14:paraId="2F87E914">
            <w:pPr>
              <w:pStyle w:val="28"/>
              <w:spacing w:after="40"/>
            </w:pPr>
            <w:r>
              <w:rPr>
                <w:rFonts w:eastAsia="Times New Roman"/>
                <w:sz w:val="22"/>
              </w:rPr>
              <w:t>Записать результаты тестирования.</w:t>
            </w:r>
          </w:p>
        </w:tc>
      </w:tr>
    </w:tbl>
    <w:p w14:paraId="47765DFE">
      <w:r>
        <w:rPr>
          <w:rFonts w:eastAsia="Times New Roman"/>
          <w:b/>
          <w:color w:val="163A8A"/>
        </w:rPr>
        <w:t>Пример тестирования</w:t>
      </w:r>
    </w:p>
    <w:tbl>
      <w:tblPr>
        <w:tblStyle w:val="3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1"/>
        <w:gridCol w:w="5071"/>
      </w:tblGrid>
      <w:tr w14:paraId="30A0A919">
        <w:trPr>
          <w:tblHeader/>
          <w:jc w:val="center"/>
        </w:trPr>
        <w:tc>
          <w:tcPr>
            <w:tcW w:w="5071" w:type="dxa"/>
            <w:shd w:val="clear" w:color="auto" w:fill="DCE6FF"/>
            <w:vAlign w:val="center"/>
          </w:tcPr>
          <w:p w14:paraId="2300B37D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21"/>
              </w:rPr>
              <w:t>Входные данные x</w:t>
            </w:r>
          </w:p>
        </w:tc>
        <w:tc>
          <w:tcPr>
            <w:tcW w:w="5071" w:type="dxa"/>
            <w:shd w:val="clear" w:color="auto" w:fill="DCE6FF"/>
            <w:vAlign w:val="center"/>
          </w:tcPr>
          <w:p w14:paraId="6CF2908F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21"/>
              </w:rPr>
              <w:t>Результат</w:t>
            </w:r>
          </w:p>
        </w:tc>
      </w:tr>
      <w:tr w14:paraId="29CD352B">
        <w:trPr>
          <w:jc w:val="center"/>
        </w:trPr>
        <w:tc>
          <w:tcPr>
            <w:tcW w:w="5071" w:type="dxa"/>
            <w:vAlign w:val="center"/>
          </w:tcPr>
          <w:p w14:paraId="1E83F455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7</w:t>
            </w:r>
          </w:p>
        </w:tc>
        <w:tc>
          <w:tcPr>
            <w:tcW w:w="5071" w:type="dxa"/>
            <w:vAlign w:val="center"/>
          </w:tcPr>
          <w:p w14:paraId="474128F6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Positive</w:t>
            </w:r>
          </w:p>
        </w:tc>
      </w:tr>
      <w:tr w14:paraId="5B4DE477">
        <w:trPr>
          <w:jc w:val="center"/>
        </w:trPr>
        <w:tc>
          <w:tcPr>
            <w:tcW w:w="5071" w:type="dxa"/>
            <w:vAlign w:val="center"/>
          </w:tcPr>
          <w:p w14:paraId="407D7741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0</w:t>
            </w:r>
          </w:p>
        </w:tc>
        <w:tc>
          <w:tcPr>
            <w:tcW w:w="5071" w:type="dxa"/>
            <w:vAlign w:val="center"/>
          </w:tcPr>
          <w:p w14:paraId="2854E124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Positive</w:t>
            </w:r>
          </w:p>
        </w:tc>
      </w:tr>
      <w:tr w14:paraId="29E5AFBA">
        <w:trPr>
          <w:jc w:val="center"/>
        </w:trPr>
        <w:tc>
          <w:tcPr>
            <w:tcW w:w="5071" w:type="dxa"/>
            <w:vAlign w:val="center"/>
          </w:tcPr>
          <w:p w14:paraId="56428085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-4</w:t>
            </w:r>
          </w:p>
        </w:tc>
        <w:tc>
          <w:tcPr>
            <w:tcW w:w="5071" w:type="dxa"/>
            <w:vAlign w:val="center"/>
          </w:tcPr>
          <w:p w14:paraId="50495F9B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Negative</w:t>
            </w:r>
          </w:p>
        </w:tc>
      </w:tr>
    </w:tbl>
    <w:p w14:paraId="6B93340E">
      <w:pPr>
        <w:spacing w:before="160" w:after="100"/>
      </w:pPr>
      <w:r>
        <w:rPr>
          <w:rFonts w:eastAsia="Times New Roman"/>
          <w:b/>
          <w:color w:val="163A8A"/>
          <w:sz w:val="28"/>
        </w:rPr>
        <w:drawing>
          <wp:inline distT="0" distB="0" distL="114300" distR="114300">
            <wp:extent cx="2849880" cy="1958975"/>
            <wp:effectExtent l="0" t="0" r="20320" b="22225"/>
            <wp:docPr id="2" name="Изображение 2" descr="Снимок экрана — 2026-09-23 в 10.21.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Снимок экрана — 2026-09-23 в 10.21.3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49880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b/>
          <w:color w:val="2F5BDB"/>
          <w:sz w:val="28"/>
        </w:rPr>
        <w:t xml:space="preserve">2. </w:t>
      </w:r>
      <w:r>
        <w:rPr>
          <w:rFonts w:eastAsia="Times New Roman"/>
          <w:b/>
          <w:color w:val="163A8A"/>
          <w:sz w:val="28"/>
        </w:rPr>
        <w:t>Самостоятельные задания (if / else)</w:t>
      </w:r>
    </w:p>
    <w:p w14:paraId="0940F3DA">
      <w:pPr>
        <w:rPr>
          <w:lang w:val="ru-RU"/>
        </w:rPr>
      </w:pPr>
      <w:r>
        <w:rPr>
          <w:rFonts w:eastAsia="Times New Roman"/>
          <w:lang w:val="ru-RU"/>
        </w:rPr>
        <w:t>Средний уровень сложности. Реализуйте программы по описанию.</w:t>
      </w:r>
    </w:p>
    <w:tbl>
      <w:tblPr>
        <w:tblStyle w:val="3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1"/>
        <w:gridCol w:w="3381"/>
        <w:gridCol w:w="3381"/>
      </w:tblGrid>
      <w:tr w14:paraId="52AE2DD2">
        <w:trPr>
          <w:tblHeader/>
          <w:jc w:val="center"/>
        </w:trPr>
        <w:tc>
          <w:tcPr>
            <w:tcW w:w="3381" w:type="dxa"/>
            <w:shd w:val="clear" w:color="auto" w:fill="DCE6FF"/>
            <w:vAlign w:val="center"/>
          </w:tcPr>
          <w:p w14:paraId="1BD7A1ED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19"/>
              </w:rPr>
              <w:t>№</w:t>
            </w:r>
          </w:p>
        </w:tc>
        <w:tc>
          <w:tcPr>
            <w:tcW w:w="3381" w:type="dxa"/>
            <w:shd w:val="clear" w:color="auto" w:fill="DCE6FF"/>
            <w:vAlign w:val="center"/>
          </w:tcPr>
          <w:p w14:paraId="3A6BCFA0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19"/>
              </w:rPr>
              <w:t>Задание</w:t>
            </w:r>
          </w:p>
        </w:tc>
        <w:tc>
          <w:tcPr>
            <w:tcW w:w="3381" w:type="dxa"/>
            <w:shd w:val="clear" w:color="auto" w:fill="DCE6FF"/>
            <w:vAlign w:val="center"/>
          </w:tcPr>
          <w:p w14:paraId="5508EE63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19"/>
              </w:rPr>
              <w:t>Что отрабатывается</w:t>
            </w:r>
          </w:p>
        </w:tc>
      </w:tr>
      <w:tr w14:paraId="67B1125C">
        <w:trPr>
          <w:jc w:val="center"/>
        </w:trPr>
        <w:tc>
          <w:tcPr>
            <w:tcW w:w="3381" w:type="dxa"/>
            <w:vAlign w:val="center"/>
          </w:tcPr>
          <w:p w14:paraId="7F20B3AB">
            <w:pPr>
              <w:spacing w:after="0" w:line="240" w:lineRule="auto"/>
            </w:pPr>
            <w:r>
              <w:rPr>
                <w:rFonts w:eastAsia="Times New Roman"/>
                <w:sz w:val="19"/>
              </w:rPr>
              <w:t>1</w:t>
            </w:r>
          </w:p>
        </w:tc>
        <w:tc>
          <w:tcPr>
            <w:tcW w:w="3381" w:type="dxa"/>
            <w:vAlign w:val="center"/>
          </w:tcPr>
          <w:p w14:paraId="249993EB">
            <w:pPr>
              <w:spacing w:after="0" w:line="240" w:lineRule="auto"/>
            </w:pPr>
            <w:r>
              <w:rPr>
                <w:rFonts w:eastAsia="Times New Roman"/>
                <w:sz w:val="19"/>
                <w:lang w:val="ru-RU"/>
              </w:rPr>
              <w:t xml:space="preserve">Ввести целое число. Определить, положительное оно, отрицательное или равно нулю. </w:t>
            </w:r>
            <w:r>
              <w:rPr>
                <w:rFonts w:eastAsia="Times New Roman"/>
                <w:sz w:val="19"/>
              </w:rPr>
              <w:t>Вывести соответствующее сообщение.</w:t>
            </w:r>
          </w:p>
        </w:tc>
        <w:tc>
          <w:tcPr>
            <w:tcW w:w="3381" w:type="dxa"/>
            <w:vAlign w:val="center"/>
          </w:tcPr>
          <w:p w14:paraId="32CC6E52">
            <w:pPr>
              <w:spacing w:after="0" w:line="240" w:lineRule="auto"/>
            </w:pPr>
            <w:r>
              <w:rPr>
                <w:rFonts w:eastAsia="Times New Roman"/>
                <w:sz w:val="19"/>
              </w:rPr>
              <w:t>if / else if / else</w:t>
            </w:r>
          </w:p>
        </w:tc>
      </w:tr>
      <w:tr w14:paraId="22E8676C">
        <w:trPr>
          <w:jc w:val="center"/>
        </w:trPr>
        <w:tc>
          <w:tcPr>
            <w:tcW w:w="3381" w:type="dxa"/>
            <w:vAlign w:val="center"/>
          </w:tcPr>
          <w:p w14:paraId="0F1A33B5">
            <w:pPr>
              <w:spacing w:after="0" w:line="240" w:lineRule="auto"/>
            </w:pPr>
            <w:r>
              <w:rPr>
                <w:rFonts w:eastAsia="Times New Roman"/>
                <w:sz w:val="19"/>
              </w:rPr>
              <w:t>2</w:t>
            </w:r>
          </w:p>
        </w:tc>
        <w:tc>
          <w:tcPr>
            <w:tcW w:w="3381" w:type="dxa"/>
            <w:vAlign w:val="center"/>
          </w:tcPr>
          <w:p w14:paraId="7B3E69E3">
            <w:pPr>
              <w:spacing w:after="0" w:line="240" w:lineRule="auto"/>
              <w:rPr>
                <w:lang w:val="ru-RU"/>
              </w:rPr>
            </w:pPr>
            <w:r>
              <w:rPr>
                <w:rFonts w:eastAsia="Times New Roman"/>
                <w:sz w:val="19"/>
                <w:lang w:val="ru-RU"/>
              </w:rPr>
              <w:t>Ввести целое число. Определить, является ли оно чётным.</w:t>
            </w:r>
          </w:p>
        </w:tc>
        <w:tc>
          <w:tcPr>
            <w:tcW w:w="3381" w:type="dxa"/>
            <w:vAlign w:val="center"/>
          </w:tcPr>
          <w:p w14:paraId="24712014">
            <w:pPr>
              <w:spacing w:after="0" w:line="240" w:lineRule="auto"/>
            </w:pPr>
            <w:r>
              <w:rPr>
                <w:rFonts w:eastAsia="Times New Roman"/>
                <w:sz w:val="19"/>
              </w:rPr>
              <w:t>%, ==, if/else</w:t>
            </w:r>
          </w:p>
        </w:tc>
      </w:tr>
      <w:tr w14:paraId="45727FA8">
        <w:trPr>
          <w:jc w:val="center"/>
        </w:trPr>
        <w:tc>
          <w:tcPr>
            <w:tcW w:w="3381" w:type="dxa"/>
            <w:vAlign w:val="center"/>
          </w:tcPr>
          <w:p w14:paraId="48D47100">
            <w:pPr>
              <w:spacing w:after="0" w:line="240" w:lineRule="auto"/>
            </w:pPr>
            <w:r>
              <w:rPr>
                <w:rFonts w:eastAsia="Times New Roman"/>
                <w:sz w:val="19"/>
              </w:rPr>
              <w:t>3</w:t>
            </w:r>
          </w:p>
        </w:tc>
        <w:tc>
          <w:tcPr>
            <w:tcW w:w="3381" w:type="dxa"/>
            <w:vAlign w:val="center"/>
          </w:tcPr>
          <w:p w14:paraId="18FFF3E1">
            <w:pPr>
              <w:spacing w:after="0" w:line="240" w:lineRule="auto"/>
              <w:rPr>
                <w:lang w:val="ru-RU"/>
              </w:rPr>
            </w:pPr>
            <w:r>
              <w:rPr>
                <w:rFonts w:eastAsia="Times New Roman"/>
                <w:sz w:val="19"/>
                <w:lang w:val="ru-RU"/>
              </w:rPr>
              <w:t>Ввести возраст. Если возраст от 18 до 60 лет включительно — вывести «Доступ разрешён», иначе — «Доступ запрещён».</w:t>
            </w:r>
          </w:p>
        </w:tc>
        <w:tc>
          <w:tcPr>
            <w:tcW w:w="3381" w:type="dxa"/>
            <w:vAlign w:val="center"/>
          </w:tcPr>
          <w:p w14:paraId="2E3BC147">
            <w:pPr>
              <w:spacing w:after="0" w:line="240" w:lineRule="auto"/>
            </w:pPr>
            <w:r>
              <w:rPr>
                <w:rFonts w:eastAsia="Times New Roman"/>
                <w:sz w:val="19"/>
              </w:rPr>
              <w:t>&amp;&amp;, диапазон</w:t>
            </w:r>
          </w:p>
        </w:tc>
      </w:tr>
      <w:tr w14:paraId="722CDE1D">
        <w:trPr>
          <w:jc w:val="center"/>
        </w:trPr>
        <w:tc>
          <w:tcPr>
            <w:tcW w:w="3381" w:type="dxa"/>
            <w:vAlign w:val="center"/>
          </w:tcPr>
          <w:p w14:paraId="54983914">
            <w:pPr>
              <w:spacing w:after="0" w:line="240" w:lineRule="auto"/>
            </w:pPr>
            <w:r>
              <w:rPr>
                <w:rFonts w:eastAsia="Times New Roman"/>
                <w:sz w:val="19"/>
              </w:rPr>
              <w:t>4</w:t>
            </w:r>
          </w:p>
        </w:tc>
        <w:tc>
          <w:tcPr>
            <w:tcW w:w="3381" w:type="dxa"/>
            <w:vAlign w:val="center"/>
          </w:tcPr>
          <w:p w14:paraId="6ED2A76E">
            <w:pPr>
              <w:spacing w:after="0" w:line="240" w:lineRule="auto"/>
              <w:rPr>
                <w:lang w:val="ru-RU"/>
              </w:rPr>
            </w:pPr>
            <w:r>
              <w:rPr>
                <w:rFonts w:eastAsia="Times New Roman"/>
                <w:sz w:val="19"/>
                <w:lang w:val="ru-RU"/>
              </w:rPr>
              <w:t>Ввести три числа. Определить максимальное из них.</w:t>
            </w:r>
          </w:p>
        </w:tc>
        <w:tc>
          <w:tcPr>
            <w:tcW w:w="3381" w:type="dxa"/>
            <w:vAlign w:val="center"/>
          </w:tcPr>
          <w:p w14:paraId="226E07C5">
            <w:pPr>
              <w:spacing w:after="0" w:line="240" w:lineRule="auto"/>
            </w:pPr>
            <w:r>
              <w:rPr>
                <w:rFonts w:eastAsia="Times New Roman"/>
                <w:sz w:val="19"/>
              </w:rPr>
              <w:t>несколько условий, else if</w:t>
            </w:r>
          </w:p>
        </w:tc>
      </w:tr>
      <w:tr w14:paraId="47D260DF">
        <w:trPr>
          <w:jc w:val="center"/>
        </w:trPr>
        <w:tc>
          <w:tcPr>
            <w:tcW w:w="3381" w:type="dxa"/>
            <w:vAlign w:val="center"/>
          </w:tcPr>
          <w:p w14:paraId="3E51FEAA">
            <w:pPr>
              <w:spacing w:after="0" w:line="240" w:lineRule="auto"/>
            </w:pPr>
            <w:r>
              <w:rPr>
                <w:rFonts w:eastAsia="Times New Roman"/>
                <w:sz w:val="19"/>
              </w:rPr>
              <w:t>5</w:t>
            </w:r>
          </w:p>
        </w:tc>
        <w:tc>
          <w:tcPr>
            <w:tcW w:w="3381" w:type="dxa"/>
            <w:vAlign w:val="center"/>
          </w:tcPr>
          <w:p w14:paraId="6AA38A9C">
            <w:pPr>
              <w:spacing w:after="0" w:line="240" w:lineRule="auto"/>
              <w:rPr>
                <w:lang w:val="ru-RU"/>
              </w:rPr>
            </w:pPr>
            <w:r>
              <w:rPr>
                <w:rFonts w:eastAsia="Times New Roman"/>
                <w:sz w:val="19"/>
                <w:lang w:val="ru-RU"/>
              </w:rPr>
              <w:t>Ввести балл от 0 до 100. Вывести результат: 90–100 — Отлично; 75–89 — Хорошо; 50–74 — Зачёт; &lt; 50 — Незачёт.</w:t>
            </w:r>
          </w:p>
        </w:tc>
        <w:tc>
          <w:tcPr>
            <w:tcW w:w="3381" w:type="dxa"/>
            <w:vAlign w:val="center"/>
          </w:tcPr>
          <w:p w14:paraId="1F096E1F">
            <w:pPr>
              <w:spacing w:after="0" w:line="240" w:lineRule="auto"/>
            </w:pPr>
            <w:r>
              <w:rPr>
                <w:rFonts w:eastAsia="Times New Roman"/>
                <w:sz w:val="19"/>
              </w:rPr>
              <w:t>цепочка if – else if – else</w:t>
            </w:r>
          </w:p>
        </w:tc>
      </w:tr>
    </w:tbl>
    <w:p w14:paraId="6CDB1B08">
      <w:r>
        <w:rPr>
          <w:rFonts w:eastAsia="Times New Roman"/>
          <w:b/>
          <w:color w:val="163A8A"/>
        </w:rPr>
        <w:t>Для каждого задания:</w:t>
      </w:r>
    </w:p>
    <w:p w14:paraId="2CA901CF">
      <w:pPr>
        <w:pStyle w:val="23"/>
        <w:spacing w:after="40"/>
      </w:pPr>
      <w:r>
        <w:rPr>
          <w:rFonts w:eastAsia="Times New Roman"/>
        </w:rPr>
        <w:t>привести код программы;</w:t>
      </w:r>
    </w:p>
    <w:p w14:paraId="6AB73E6F">
      <w:pPr>
        <w:pStyle w:val="23"/>
        <w:spacing w:after="40"/>
      </w:pPr>
      <w:r>
        <w:rPr>
          <w:rFonts w:eastAsia="Times New Roman"/>
        </w:rPr>
        <w:t>проверить минимум на 3 значениях;</w:t>
      </w:r>
    </w:p>
    <w:p w14:paraId="12E3192B">
      <w:pPr>
        <w:pStyle w:val="23"/>
        <w:spacing w:after="40"/>
      </w:pPr>
      <w:r>
        <w:rPr>
          <w:rFonts w:eastAsia="Times New Roman"/>
        </w:rPr>
        <w:t>показать скриншоты результата;</w:t>
      </w:r>
    </w:p>
    <w:p w14:paraId="3904C8DA">
      <w:pPr>
        <w:keepNext w:val="0"/>
        <w:keepLines w:val="0"/>
        <w:widowControl/>
        <w:suppressLineNumbers w:val="0"/>
        <w:jc w:val="left"/>
        <w:rPr>
          <w:rFonts w:hint="default" w:ascii="-webkit-standard" w:hAnsi="-webkit-standard" w:eastAsia="-webkit-standard" w:cs="-webkit-standard"/>
          <w:i w:val="0"/>
          <w:iCs w:val="0"/>
          <w:caps w:val="0"/>
          <w:color w:val="auto"/>
          <w:spacing w:val="0"/>
          <w:kern w:val="0"/>
          <w:sz w:val="27"/>
          <w:szCs w:val="27"/>
          <w:u w:val="none"/>
          <w:lang w:val="en-US" w:eastAsia="zh-CN" w:bidi="ar"/>
        </w:rPr>
      </w:pPr>
      <w:r>
        <w:rPr>
          <w:rFonts w:hint="default" w:ascii="-webkit-standard" w:hAnsi="-webkit-standard" w:eastAsia="-webkit-standard" w:cs="-webkit-standard"/>
          <w:i w:val="0"/>
          <w:iCs w:val="0"/>
          <w:caps w:val="0"/>
          <w:color w:val="auto"/>
          <w:spacing w:val="0"/>
          <w:kern w:val="0"/>
          <w:sz w:val="27"/>
          <w:szCs w:val="27"/>
          <w:u w:val="none"/>
          <w:lang w:val="ru-RU" w:eastAsia="zh-CN" w:bidi="ar"/>
        </w:rPr>
        <w:t>1</w:t>
      </w:r>
      <w:r>
        <w:rPr>
          <w:rFonts w:ascii="-webkit-standard" w:hAnsi="-webkit-standard" w:eastAsia="-webkit-standard" w:cs="-webkit-standard"/>
          <w:i w:val="0"/>
          <w:iCs w:val="0"/>
          <w:caps w:val="0"/>
          <w:color w:val="auto"/>
          <w:spacing w:val="0"/>
          <w:kern w:val="0"/>
          <w:sz w:val="27"/>
          <w:szCs w:val="27"/>
          <w:u w:val="none"/>
          <w:lang w:val="en-US" w:eastAsia="zh-CN" w:bidi="ar"/>
        </w:rPr>
        <w:t>онструкция</w:t>
      </w:r>
      <w:r>
        <w:rPr>
          <w:rFonts w:hint="default" w:ascii="-webkit-standard" w:hAnsi="-webkit-standard" w:eastAsia="-webkit-standard" w:cs="-webkit-standard"/>
          <w:i w:val="0"/>
          <w:iCs w:val="0"/>
          <w:caps w:val="0"/>
          <w:color w:val="auto"/>
          <w:spacing w:val="0"/>
          <w:kern w:val="0"/>
          <w:sz w:val="27"/>
          <w:szCs w:val="27"/>
          <w:u w:val="none"/>
          <w:lang w:val="en-US" w:eastAsia="zh-CN" w:bidi="ar"/>
        </w:rPr>
        <w:t> </w:t>
      </w:r>
      <w:r>
        <w:rPr>
          <w:rStyle w:val="14"/>
          <w:rFonts w:ascii="monospace" w:hAnsi="monospace" w:eastAsia="monospace" w:cs="monospace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lang w:val="en-US" w:eastAsia="zh-CN" w:bidi="ar"/>
        </w:rPr>
        <w:t>if / else if / else</w:t>
      </w:r>
      <w:r>
        <w:rPr>
          <w:rFonts w:hint="default" w:ascii="-webkit-standard" w:hAnsi="-webkit-standard" w:eastAsia="-webkit-standard" w:cs="-webkit-standard"/>
          <w:i w:val="0"/>
          <w:iCs w:val="0"/>
          <w:caps w:val="0"/>
          <w:color w:val="auto"/>
          <w:spacing w:val="0"/>
          <w:kern w:val="0"/>
          <w:sz w:val="27"/>
          <w:szCs w:val="27"/>
          <w:u w:val="none"/>
          <w:lang w:val="en-US" w:eastAsia="zh-CN" w:bidi="ar"/>
        </w:rPr>
        <w:t> позволяет корректно разделить множество чисел на три взаимоисключающих диапазона.</w:t>
      </w:r>
    </w:p>
    <w:p w14:paraId="6AC3E8C1">
      <w:pPr>
        <w:keepNext w:val="0"/>
        <w:keepLines w:val="0"/>
        <w:widowControl/>
        <w:suppressLineNumbers w:val="0"/>
        <w:jc w:val="left"/>
        <w:rPr>
          <w:color w:val="auto"/>
        </w:rPr>
      </w:pPr>
      <w:r>
        <w:rPr>
          <w:rFonts w:hint="default" w:ascii="-webkit-standard" w:hAnsi="-webkit-standard" w:eastAsia="-webkit-standard" w:cs="-webkit-standard"/>
          <w:i w:val="0"/>
          <w:iCs w:val="0"/>
          <w:caps w:val="0"/>
          <w:color w:val="auto"/>
          <w:spacing w:val="0"/>
          <w:kern w:val="0"/>
          <w:sz w:val="27"/>
          <w:szCs w:val="27"/>
          <w:u w:val="none"/>
          <w:lang w:val="ru-RU" w:eastAsia="zh-CN" w:bidi="ar"/>
        </w:rPr>
        <w:t>2</w:t>
      </w:r>
      <w:r>
        <w:rPr>
          <w:rFonts w:ascii="-webkit-standard" w:hAnsi="-webkit-standard" w:eastAsia="-webkit-standard" w:cs="-webkit-standard"/>
          <w:i w:val="0"/>
          <w:iCs w:val="0"/>
          <w:caps w:val="0"/>
          <w:color w:val="auto"/>
          <w:spacing w:val="0"/>
          <w:kern w:val="0"/>
          <w:sz w:val="27"/>
          <w:szCs w:val="27"/>
          <w:u w:val="none"/>
          <w:lang w:val="en-US" w:eastAsia="zh-CN" w:bidi="ar"/>
        </w:rPr>
        <w:t>Оператор остатка от деления</w:t>
      </w:r>
      <w:r>
        <w:rPr>
          <w:rFonts w:hint="default" w:ascii="-webkit-standard" w:hAnsi="-webkit-standard" w:eastAsia="-webkit-standard" w:cs="-webkit-standard"/>
          <w:i w:val="0"/>
          <w:iCs w:val="0"/>
          <w:caps w:val="0"/>
          <w:color w:val="auto"/>
          <w:spacing w:val="0"/>
          <w:kern w:val="0"/>
          <w:sz w:val="27"/>
          <w:szCs w:val="27"/>
          <w:u w:val="none"/>
          <w:lang w:val="en-US" w:eastAsia="zh-CN" w:bidi="ar"/>
        </w:rPr>
        <w:t> </w:t>
      </w:r>
      <w:r>
        <w:rPr>
          <w:rStyle w:val="14"/>
          <w:rFonts w:ascii="monospace" w:hAnsi="monospace" w:eastAsia="monospace" w:cs="monospace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lang w:val="en-US" w:eastAsia="zh-CN" w:bidi="ar"/>
        </w:rPr>
        <w:t>%</w:t>
      </w:r>
      <w:r>
        <w:rPr>
          <w:rFonts w:hint="default" w:ascii="-webkit-standard" w:hAnsi="-webkit-standard" w:eastAsia="-webkit-standard" w:cs="-webkit-standard"/>
          <w:i w:val="0"/>
          <w:iCs w:val="0"/>
          <w:caps w:val="0"/>
          <w:color w:val="auto"/>
          <w:spacing w:val="0"/>
          <w:kern w:val="0"/>
          <w:sz w:val="27"/>
          <w:szCs w:val="27"/>
          <w:u w:val="none"/>
          <w:lang w:val="en-US" w:eastAsia="zh-CN" w:bidi="ar"/>
        </w:rPr>
        <w:t> в связке с оператором сравнения </w:t>
      </w:r>
      <w:r>
        <w:rPr>
          <w:rStyle w:val="14"/>
          <w:rFonts w:hint="default" w:ascii="monospace" w:hAnsi="monospace" w:eastAsia="monospace" w:cs="monospace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lang w:val="en-US" w:eastAsia="zh-CN" w:bidi="ar"/>
        </w:rPr>
        <w:t>==</w:t>
      </w:r>
      <w:r>
        <w:rPr>
          <w:rFonts w:hint="default" w:ascii="-webkit-standard" w:hAnsi="-webkit-standard" w:eastAsia="-webkit-standard" w:cs="-webkit-standard"/>
          <w:i w:val="0"/>
          <w:iCs w:val="0"/>
          <w:caps w:val="0"/>
          <w:color w:val="auto"/>
          <w:spacing w:val="0"/>
          <w:kern w:val="0"/>
          <w:sz w:val="27"/>
          <w:szCs w:val="27"/>
          <w:u w:val="none"/>
          <w:lang w:val="en-US" w:eastAsia="zh-CN" w:bidi="ar"/>
        </w:rPr>
        <w:t> точно определяет чётность любого целого числа.</w:t>
      </w:r>
    </w:p>
    <w:p w14:paraId="6E5DE2D4">
      <w:pPr>
        <w:keepNext w:val="0"/>
        <w:keepLines w:val="0"/>
        <w:widowControl/>
        <w:suppressLineNumbers w:val="0"/>
        <w:jc w:val="left"/>
        <w:rPr>
          <w:color w:val="auto"/>
        </w:rPr>
      </w:pPr>
      <w:r>
        <w:rPr>
          <w:rFonts w:hint="default" w:ascii="-webkit-standard" w:hAnsi="-webkit-standard" w:eastAsia="-webkit-standard" w:cs="-webkit-standard"/>
          <w:i w:val="0"/>
          <w:iCs w:val="0"/>
          <w:caps w:val="0"/>
          <w:color w:val="auto"/>
          <w:spacing w:val="0"/>
          <w:kern w:val="0"/>
          <w:sz w:val="27"/>
          <w:szCs w:val="27"/>
          <w:u w:val="none"/>
          <w:lang w:val="ru-RU" w:eastAsia="zh-CN" w:bidi="ar"/>
        </w:rPr>
        <w:t>3л</w:t>
      </w:r>
      <w:r>
        <w:rPr>
          <w:rFonts w:ascii="-webkit-standard" w:hAnsi="-webkit-standard" w:eastAsia="-webkit-standard" w:cs="-webkit-standard"/>
          <w:i w:val="0"/>
          <w:iCs w:val="0"/>
          <w:caps w:val="0"/>
          <w:color w:val="auto"/>
          <w:spacing w:val="0"/>
          <w:kern w:val="0"/>
          <w:sz w:val="27"/>
          <w:szCs w:val="27"/>
          <w:u w:val="none"/>
          <w:lang w:val="en-US" w:eastAsia="zh-CN" w:bidi="ar"/>
        </w:rPr>
        <w:t>о</w:t>
      </w:r>
      <w:r>
        <w:rPr>
          <w:rFonts w:ascii="-webkit-standard" w:hAnsi="-webkit-standard" w:eastAsia="-webkit-standard" w:cs="-webkit-standard"/>
          <w:i w:val="0"/>
          <w:iCs w:val="0"/>
          <w:caps w:val="0"/>
          <w:color w:val="auto"/>
          <w:spacing w:val="0"/>
          <w:kern w:val="0"/>
          <w:sz w:val="27"/>
          <w:szCs w:val="27"/>
          <w:u w:val="none"/>
          <w:lang w:val="en-US" w:eastAsia="zh-CN" w:bidi="ar"/>
        </w:rPr>
        <w:t>гическое И (</w:t>
      </w:r>
      <w:r>
        <w:rPr>
          <w:rStyle w:val="14"/>
          <w:rFonts w:ascii="monospace" w:hAnsi="monospace" w:eastAsia="monospace" w:cs="monospace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lang w:val="en-US" w:eastAsia="zh-CN" w:bidi="ar"/>
        </w:rPr>
        <w:t>&amp;&amp;</w:t>
      </w:r>
      <w:r>
        <w:rPr>
          <w:rFonts w:hint="default" w:ascii="-webkit-standard" w:hAnsi="-webkit-standard" w:eastAsia="-webkit-standard" w:cs="-webkit-standard"/>
          <w:i w:val="0"/>
          <w:iCs w:val="0"/>
          <w:caps w:val="0"/>
          <w:color w:val="auto"/>
          <w:spacing w:val="0"/>
          <w:kern w:val="0"/>
          <w:sz w:val="27"/>
          <w:szCs w:val="27"/>
          <w:u w:val="none"/>
          <w:lang w:val="en-US" w:eastAsia="zh-CN" w:bidi="ar"/>
        </w:rPr>
        <w:t>) успешно объединяет два условия, проверяя вхождение переменной в заданный замкнутый диапазон.</w:t>
      </w:r>
    </w:p>
    <w:p w14:paraId="08EA1B44">
      <w:pPr>
        <w:keepNext w:val="0"/>
        <w:keepLines w:val="0"/>
        <w:widowControl/>
        <w:suppressLineNumbers w:val="0"/>
        <w:jc w:val="left"/>
        <w:rPr>
          <w:color w:val="auto"/>
        </w:rPr>
      </w:pPr>
      <w:r>
        <w:rPr>
          <w:rFonts w:hint="default" w:ascii="-webkit-standard" w:hAnsi="-webkit-standard" w:eastAsia="-webkit-standard" w:cs="-webkit-standard"/>
          <w:i w:val="0"/>
          <w:iCs w:val="0"/>
          <w:caps w:val="0"/>
          <w:color w:val="auto"/>
          <w:spacing w:val="0"/>
          <w:kern w:val="0"/>
          <w:sz w:val="27"/>
          <w:szCs w:val="27"/>
          <w:u w:val="none"/>
          <w:lang w:val="en-US" w:eastAsia="zh-CN" w:bidi="ar"/>
        </w:rPr>
        <w:t>4</w:t>
      </w:r>
      <w:r>
        <w:rPr>
          <w:rFonts w:ascii="-webkit-standard" w:hAnsi="-webkit-standard" w:eastAsia="-webkit-standard" w:cs="-webkit-standard"/>
          <w:i w:val="0"/>
          <w:iCs w:val="0"/>
          <w:caps w:val="0"/>
          <w:color w:val="auto"/>
          <w:spacing w:val="0"/>
          <w:kern w:val="0"/>
          <w:sz w:val="27"/>
          <w:szCs w:val="27"/>
          <w:u w:val="none"/>
          <w:lang w:val="en-US" w:eastAsia="zh-CN" w:bidi="ar"/>
        </w:rPr>
        <w:t>Алгоритм находит наибольшее значение за счет последовательного исключения меньших элементов с помощью</w:t>
      </w:r>
      <w:r>
        <w:rPr>
          <w:rFonts w:hint="default" w:ascii="-webkit-standard" w:hAnsi="-webkit-standard" w:eastAsia="-webkit-standard" w:cs="-webkit-standard"/>
          <w:i w:val="0"/>
          <w:iCs w:val="0"/>
          <w:caps w:val="0"/>
          <w:color w:val="auto"/>
          <w:spacing w:val="0"/>
          <w:kern w:val="0"/>
          <w:sz w:val="27"/>
          <w:szCs w:val="27"/>
          <w:u w:val="none"/>
          <w:lang w:val="en-US" w:eastAsia="zh-CN" w:bidi="ar"/>
        </w:rPr>
        <w:t> </w:t>
      </w:r>
      <w:r>
        <w:rPr>
          <w:rStyle w:val="14"/>
          <w:rFonts w:ascii="monospace" w:hAnsi="monospace" w:eastAsia="monospace" w:cs="monospace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lang w:val="en-US" w:eastAsia="zh-CN" w:bidi="ar"/>
        </w:rPr>
        <w:t>else if</w:t>
      </w:r>
      <w:r>
        <w:rPr>
          <w:rFonts w:hint="default" w:ascii="-webkit-standard" w:hAnsi="-webkit-standard" w:eastAsia="-webkit-standard" w:cs="-webkit-standard"/>
          <w:i w:val="0"/>
          <w:iCs w:val="0"/>
          <w:caps w:val="0"/>
          <w:color w:val="auto"/>
          <w:spacing w:val="0"/>
          <w:kern w:val="0"/>
          <w:sz w:val="27"/>
          <w:szCs w:val="27"/>
          <w:u w:val="none"/>
          <w:lang w:val="en-US" w:eastAsia="zh-CN" w:bidi="ar"/>
        </w:rPr>
        <w:t>.</w:t>
      </w:r>
    </w:p>
    <w:p w14:paraId="7D34EE5C">
      <w:pPr>
        <w:keepNext w:val="0"/>
        <w:keepLines w:val="0"/>
        <w:widowControl/>
        <w:suppressLineNumbers w:val="0"/>
        <w:jc w:val="left"/>
        <w:rPr>
          <w:rFonts w:hint="default" w:ascii="-webkit-standard" w:hAnsi="-webkit-standard" w:eastAsia="-webkit-standard" w:cs="-webkit-standard"/>
          <w:i w:val="0"/>
          <w:iCs w:val="0"/>
          <w:caps w:val="0"/>
          <w:color w:val="auto"/>
          <w:spacing w:val="0"/>
          <w:kern w:val="0"/>
          <w:sz w:val="27"/>
          <w:szCs w:val="27"/>
          <w:u w:val="none"/>
          <w:lang w:val="en-US" w:eastAsia="zh-CN" w:bidi="ar"/>
        </w:rPr>
      </w:pPr>
    </w:p>
    <w:p w14:paraId="2D494F3A">
      <w:pPr>
        <w:pStyle w:val="23"/>
        <w:spacing w:after="40"/>
      </w:pPr>
      <w:r>
        <w:rPr>
          <w:rFonts w:eastAsia="Times New Roman"/>
        </w:rPr>
        <w:t>сделать краткий вывод.</w:t>
      </w:r>
      <w:r>
        <w:drawing>
          <wp:inline distT="0" distB="0" distL="114300" distR="114300">
            <wp:extent cx="5130800" cy="8547100"/>
            <wp:effectExtent l="0" t="0" r="0" b="12700"/>
            <wp:docPr id="3" name="Изображение 3" descr="Снимок экрана — 2026-09-23 в 10.27.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Снимок экрана — 2026-09-23 в 10.27.1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30800" cy="854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8832215"/>
            <wp:effectExtent l="0" t="0" r="13970" b="6985"/>
            <wp:docPr id="4" name="Изображение 4" descr="Снимок экрана — 2026-09-23 в 10.31.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Снимок экрана — 2026-09-23 в 10.31.2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883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433185" cy="7922260"/>
            <wp:effectExtent l="0" t="0" r="18415" b="2540"/>
            <wp:docPr id="5" name="Изображение 5" descr="Снимок экрана — 2026-09-23 в 10.36.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Снимок экрана — 2026-09-23 в 10.36.1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33185" cy="792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13E48">
      <w:pPr>
        <w:spacing w:before="160" w:after="100"/>
        <w:rPr>
          <w:rFonts w:hint="default"/>
          <w:lang w:val="en-US"/>
        </w:rPr>
      </w:pPr>
      <w:r>
        <w:rPr>
          <w:rFonts w:eastAsia="Times New Roman"/>
          <w:b/>
          <w:color w:val="2F5BDB"/>
          <w:sz w:val="28"/>
        </w:rPr>
        <w:t xml:space="preserve">3. </w:t>
      </w:r>
      <w:r>
        <w:rPr>
          <w:rFonts w:eastAsia="Times New Roman"/>
          <w:b/>
          <w:color w:val="163A8A"/>
          <w:sz w:val="28"/>
        </w:rPr>
        <w:t>Логические выражения</w:t>
      </w:r>
      <w:r>
        <w:rPr>
          <w:rFonts w:hint="default"/>
          <w:lang w:val="en-US"/>
        </w:rPr>
        <w:drawing>
          <wp:inline distT="0" distB="0" distL="114300" distR="114300">
            <wp:extent cx="6438900" cy="7875905"/>
            <wp:effectExtent l="0" t="0" r="12700" b="23495"/>
            <wp:docPr id="6" name="Изображение 6" descr="Снимок экрана — 2026-09-23 в 10.39.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 descr="Снимок экрана — 2026-09-23 в 10.39.0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787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F44AB">
      <w:pPr>
        <w:rPr>
          <w:lang w:val="ru-RU"/>
        </w:rPr>
      </w:pPr>
      <w:r>
        <w:rPr>
          <w:rFonts w:eastAsia="Times New Roman"/>
          <w:lang w:val="ru-RU"/>
        </w:rPr>
        <w:t>При следующих значениях переменных определите результат выражений вручную, затем проверьте в программе: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42"/>
      </w:tblGrid>
      <w:tr w14:paraId="044CEA0A">
        <w:trPr>
          <w:jc w:val="center"/>
        </w:trPr>
        <w:tc>
          <w:tcPr>
            <w:tcW w:w="10142" w:type="dxa"/>
            <w:tcBorders>
              <w:top w:val="single" w:color="D7DDE8" w:sz="6" w:space="0"/>
              <w:left w:val="single" w:color="D7DDE8" w:sz="6" w:space="0"/>
              <w:bottom w:val="single" w:color="D7DDE8" w:sz="6" w:space="0"/>
              <w:right w:val="single" w:color="D7DDE8" w:sz="6" w:space="0"/>
            </w:tcBorders>
            <w:shd w:val="clear" w:color="auto" w:fill="F8FAFC"/>
          </w:tcPr>
          <w:p w14:paraId="1EAA3F59">
            <w:pPr>
              <w:pStyle w:val="165"/>
              <w:keepLines/>
              <w:rPr>
                <w:rFonts w:hint="eastAsia"/>
              </w:rPr>
            </w:pPr>
            <w:r>
              <w:rPr>
                <w:rFonts w:eastAsia="Consolas"/>
              </w:rPr>
              <w:t>int age = 20;</w:t>
            </w:r>
            <w:r>
              <w:rPr>
                <w:rFonts w:eastAsia="Consolas"/>
              </w:rPr>
              <w:br w:type="textWrapping"/>
            </w:r>
            <w:r>
              <w:rPr>
                <w:rFonts w:eastAsia="Consolas"/>
              </w:rPr>
              <w:t>int score = 75;</w:t>
            </w:r>
            <w:r>
              <w:rPr>
                <w:rFonts w:eastAsia="Consolas"/>
              </w:rPr>
              <w:br w:type="textWrapping"/>
            </w:r>
            <w:r>
              <w:rPr>
                <w:rFonts w:eastAsia="Consolas"/>
              </w:rPr>
              <w:t>bool blocked = false;</w:t>
            </w:r>
          </w:p>
        </w:tc>
      </w:tr>
    </w:tbl>
    <w:tbl>
      <w:tblPr>
        <w:tblStyle w:val="3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1"/>
        <w:gridCol w:w="5071"/>
      </w:tblGrid>
      <w:tr w14:paraId="6D44FC23">
        <w:trPr>
          <w:tblHeader/>
          <w:jc w:val="center"/>
        </w:trPr>
        <w:tc>
          <w:tcPr>
            <w:tcW w:w="5071" w:type="dxa"/>
            <w:shd w:val="clear" w:color="auto" w:fill="DCE6FF"/>
            <w:vAlign w:val="center"/>
          </w:tcPr>
          <w:p w14:paraId="15BB37A9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21"/>
              </w:rPr>
              <w:t>Выражение</w:t>
            </w:r>
          </w:p>
        </w:tc>
        <w:tc>
          <w:tcPr>
            <w:tcW w:w="5071" w:type="dxa"/>
            <w:shd w:val="clear" w:color="auto" w:fill="DCE6FF"/>
            <w:vAlign w:val="center"/>
          </w:tcPr>
          <w:p w14:paraId="4A530072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21"/>
              </w:rPr>
              <w:t>Результат (true/false)</w:t>
            </w:r>
          </w:p>
        </w:tc>
      </w:tr>
      <w:tr w14:paraId="494F527D">
        <w:trPr>
          <w:jc w:val="center"/>
        </w:trPr>
        <w:tc>
          <w:tcPr>
            <w:tcW w:w="5071" w:type="dxa"/>
            <w:vAlign w:val="center"/>
          </w:tcPr>
          <w:p w14:paraId="0A89CC0B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age &gt;= 18</w:t>
            </w:r>
          </w:p>
        </w:tc>
        <w:tc>
          <w:tcPr>
            <w:tcW w:w="5071" w:type="dxa"/>
            <w:vAlign w:val="center"/>
          </w:tcPr>
          <w:p w14:paraId="63658940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true</w:t>
            </w:r>
          </w:p>
          <w:p w14:paraId="40727ACB">
            <w:pPr>
              <w:spacing w:after="0" w:line="240" w:lineRule="auto"/>
              <w:rPr>
                <w:rFonts w:hint="default"/>
                <w:lang w:val="en-US"/>
              </w:rPr>
            </w:pPr>
          </w:p>
        </w:tc>
      </w:tr>
      <w:tr w14:paraId="31EAFEE7">
        <w:trPr>
          <w:jc w:val="center"/>
        </w:trPr>
        <w:tc>
          <w:tcPr>
            <w:tcW w:w="5071" w:type="dxa"/>
            <w:vAlign w:val="center"/>
          </w:tcPr>
          <w:p w14:paraId="031C5104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age &gt;= 18 &amp;&amp; age &lt;= 60</w:t>
            </w:r>
          </w:p>
        </w:tc>
        <w:tc>
          <w:tcPr>
            <w:tcW w:w="5071" w:type="dxa"/>
            <w:vAlign w:val="center"/>
          </w:tcPr>
          <w:p w14:paraId="705CC47E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true</w:t>
            </w:r>
          </w:p>
        </w:tc>
      </w:tr>
      <w:tr w14:paraId="149E7778">
        <w:trPr>
          <w:jc w:val="center"/>
        </w:trPr>
        <w:tc>
          <w:tcPr>
            <w:tcW w:w="5071" w:type="dxa"/>
            <w:vAlign w:val="center"/>
          </w:tcPr>
          <w:p w14:paraId="1F41A854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score &gt;= 50 || age &gt;= 21</w:t>
            </w:r>
          </w:p>
        </w:tc>
        <w:tc>
          <w:tcPr>
            <w:tcW w:w="5071" w:type="dxa"/>
            <w:vAlign w:val="center"/>
          </w:tcPr>
          <w:p w14:paraId="34E37223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true</w:t>
            </w:r>
          </w:p>
        </w:tc>
      </w:tr>
      <w:tr w14:paraId="6E305A5D">
        <w:trPr>
          <w:jc w:val="center"/>
        </w:trPr>
        <w:tc>
          <w:tcPr>
            <w:tcW w:w="5071" w:type="dxa"/>
            <w:vAlign w:val="center"/>
          </w:tcPr>
          <w:p w14:paraId="1E59E666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!blocked</w:t>
            </w:r>
          </w:p>
        </w:tc>
        <w:tc>
          <w:tcPr>
            <w:tcW w:w="5071" w:type="dxa"/>
            <w:vAlign w:val="center"/>
          </w:tcPr>
          <w:p w14:paraId="79E8AC8B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true</w:t>
            </w:r>
          </w:p>
        </w:tc>
      </w:tr>
      <w:tr w14:paraId="4D2AF120">
        <w:trPr>
          <w:jc w:val="center"/>
        </w:trPr>
        <w:tc>
          <w:tcPr>
            <w:tcW w:w="5071" w:type="dxa"/>
            <w:vAlign w:val="center"/>
          </w:tcPr>
          <w:p w14:paraId="50078404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age &lt; 18 || score &gt;= 70</w:t>
            </w:r>
          </w:p>
        </w:tc>
        <w:tc>
          <w:tcPr>
            <w:tcW w:w="5071" w:type="dxa"/>
            <w:vAlign w:val="center"/>
          </w:tcPr>
          <w:p w14:paraId="4B606C63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true</w:t>
            </w:r>
          </w:p>
        </w:tc>
      </w:tr>
    </w:tbl>
    <w:p w14:paraId="03712654">
      <w:pPr>
        <w:spacing w:before="160" w:after="100"/>
      </w:pPr>
      <w:r>
        <w:rPr>
          <w:rFonts w:eastAsia="Times New Roman"/>
          <w:b/>
          <w:color w:val="2F5BDB"/>
          <w:sz w:val="28"/>
        </w:rPr>
        <w:t xml:space="preserve">4. </w:t>
      </w:r>
      <w:r>
        <w:rPr>
          <w:rFonts w:eastAsia="Times New Roman"/>
          <w:b/>
          <w:color w:val="163A8A"/>
          <w:sz w:val="28"/>
        </w:rPr>
        <w:t>Найдите ошибки</w:t>
      </w:r>
    </w:p>
    <w:p w14:paraId="26D825DB">
      <w:pPr>
        <w:rPr>
          <w:lang w:val="ru-RU"/>
        </w:rPr>
      </w:pPr>
      <w:r>
        <w:rPr>
          <w:rFonts w:eastAsia="Times New Roman"/>
          <w:lang w:val="ru-RU"/>
        </w:rPr>
        <w:t>Дана программа. Определите ошибку, объясните, в чём она заключается, исправьте программу и проверьте её работу.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42"/>
      </w:tblGrid>
      <w:tr w14:paraId="6C9A6F13">
        <w:trPr>
          <w:jc w:val="center"/>
        </w:trPr>
        <w:tc>
          <w:tcPr>
            <w:tcW w:w="10142" w:type="dxa"/>
            <w:tcBorders>
              <w:top w:val="single" w:color="D7DDE8" w:sz="6" w:space="0"/>
              <w:left w:val="single" w:color="D7DDE8" w:sz="6" w:space="0"/>
              <w:bottom w:val="single" w:color="D7DDE8" w:sz="6" w:space="0"/>
              <w:right w:val="single" w:color="D7DDE8" w:sz="6" w:space="0"/>
            </w:tcBorders>
            <w:shd w:val="clear" w:color="auto" w:fill="F8FAFC"/>
          </w:tcPr>
          <w:p w14:paraId="4D310505">
            <w:pPr>
              <w:pStyle w:val="165"/>
              <w:keepLines/>
              <w:rPr>
                <w:rFonts w:hint="eastAsia"/>
              </w:rPr>
            </w:pPr>
            <w:r>
              <w:rPr>
                <w:rFonts w:eastAsia="Consolas"/>
              </w:rPr>
              <w:t>#include &lt;iostream&gt;</w:t>
            </w:r>
            <w:r>
              <w:rPr>
                <w:rFonts w:eastAsia="Consolas"/>
              </w:rPr>
              <w:br w:type="textWrapping"/>
            </w:r>
            <w:r>
              <w:rPr>
                <w:rFonts w:eastAsia="Consolas"/>
              </w:rPr>
              <w:t>using namespace std;</w:t>
            </w:r>
            <w:r>
              <w:rPr>
                <w:rFonts w:eastAsia="Consolas"/>
              </w:rPr>
              <w:br w:type="textWrapping"/>
            </w:r>
            <w:r>
              <w:rPr>
                <w:rFonts w:eastAsia="Consolas"/>
              </w:rPr>
              <w:br w:type="textWrapping"/>
            </w:r>
            <w:r>
              <w:rPr>
                <w:rFonts w:eastAsia="Consolas"/>
              </w:rPr>
              <w:t>int main()</w:t>
            </w:r>
            <w:r>
              <w:rPr>
                <w:rFonts w:eastAsia="Consolas"/>
              </w:rPr>
              <w:br w:type="textWrapping"/>
            </w:r>
            <w:r>
              <w:rPr>
                <w:rFonts w:eastAsia="Consolas"/>
              </w:rPr>
              <w:t>{</w:t>
            </w:r>
            <w:r>
              <w:rPr>
                <w:rFonts w:eastAsia="Consolas"/>
              </w:rPr>
              <w:br w:type="textWrapping"/>
            </w:r>
            <w:r>
              <w:rPr>
                <w:rFonts w:eastAsia="Consolas"/>
              </w:rPr>
              <w:t xml:space="preserve">    int age;</w:t>
            </w:r>
            <w:r>
              <w:rPr>
                <w:rFonts w:eastAsia="Consolas"/>
              </w:rPr>
              <w:br w:type="textWrapping"/>
            </w:r>
            <w:r>
              <w:rPr>
                <w:rFonts w:eastAsia="Consolas"/>
              </w:rPr>
              <w:t xml:space="preserve">    cin &gt;&gt; age;</w:t>
            </w:r>
            <w:r>
              <w:rPr>
                <w:rFonts w:eastAsia="Consolas"/>
              </w:rPr>
              <w:br w:type="textWrapping"/>
            </w:r>
            <w:r>
              <w:rPr>
                <w:rFonts w:eastAsia="Consolas"/>
              </w:rPr>
              <w:br w:type="textWrapping"/>
            </w:r>
            <w:r>
              <w:rPr>
                <w:rFonts w:eastAsia="Consolas"/>
              </w:rPr>
              <w:t xml:space="preserve">    if (age = 18)</w:t>
            </w:r>
            <w:r>
              <w:rPr>
                <w:rFonts w:eastAsia="Consolas"/>
              </w:rPr>
              <w:br w:type="textWrapping"/>
            </w:r>
            <w:r>
              <w:rPr>
                <w:rFonts w:eastAsia="Consolas"/>
              </w:rPr>
              <w:t xml:space="preserve">    {</w:t>
            </w:r>
            <w:r>
              <w:rPr>
                <w:rFonts w:eastAsia="Consolas"/>
              </w:rPr>
              <w:br w:type="textWrapping"/>
            </w:r>
            <w:r>
              <w:rPr>
                <w:rFonts w:eastAsia="Consolas"/>
              </w:rPr>
              <w:t xml:space="preserve">        cout &lt;&lt; "Возраст равен 18";</w:t>
            </w:r>
            <w:r>
              <w:rPr>
                <w:rFonts w:eastAsia="Consolas"/>
              </w:rPr>
              <w:br w:type="textWrapping"/>
            </w:r>
            <w:r>
              <w:rPr>
                <w:rFonts w:eastAsia="Consolas"/>
              </w:rPr>
              <w:t xml:space="preserve">    }</w:t>
            </w:r>
            <w:r>
              <w:rPr>
                <w:rFonts w:eastAsia="Consolas"/>
              </w:rPr>
              <w:br w:type="textWrapping"/>
            </w:r>
            <w:r>
              <w:rPr>
                <w:rFonts w:eastAsia="Consolas"/>
              </w:rPr>
              <w:t xml:space="preserve">    else</w:t>
            </w:r>
            <w:r>
              <w:rPr>
                <w:rFonts w:eastAsia="Consolas"/>
              </w:rPr>
              <w:br w:type="textWrapping"/>
            </w:r>
            <w:r>
              <w:rPr>
                <w:rFonts w:eastAsia="Consolas"/>
              </w:rPr>
              <w:t xml:space="preserve">    {</w:t>
            </w:r>
            <w:r>
              <w:rPr>
                <w:rFonts w:eastAsia="Consolas"/>
              </w:rPr>
              <w:br w:type="textWrapping"/>
            </w:r>
            <w:r>
              <w:rPr>
                <w:rFonts w:eastAsia="Consolas"/>
              </w:rPr>
              <w:t xml:space="preserve">        cout &lt;&lt; "Возраст не равен 18";</w:t>
            </w:r>
            <w:r>
              <w:rPr>
                <w:rFonts w:eastAsia="Consolas"/>
              </w:rPr>
              <w:br w:type="textWrapping"/>
            </w:r>
            <w:r>
              <w:rPr>
                <w:rFonts w:eastAsia="Consolas"/>
              </w:rPr>
              <w:t xml:space="preserve">    }</w:t>
            </w:r>
            <w:r>
              <w:rPr>
                <w:rFonts w:eastAsia="Consolas"/>
              </w:rPr>
              <w:br w:type="textWrapping"/>
            </w:r>
            <w:r>
              <w:rPr>
                <w:rFonts w:eastAsia="Consolas"/>
              </w:rPr>
              <w:br w:type="textWrapping"/>
            </w:r>
            <w:r>
              <w:rPr>
                <w:rFonts w:eastAsia="Consolas"/>
              </w:rPr>
              <w:t xml:space="preserve">    return 0;</w:t>
            </w:r>
            <w:r>
              <w:rPr>
                <w:rFonts w:eastAsia="Consolas"/>
              </w:rPr>
              <w:br w:type="textWrapping"/>
            </w:r>
            <w:r>
              <w:rPr>
                <w:rFonts w:eastAsia="Consolas"/>
              </w:rPr>
              <w:t>}</w:t>
            </w:r>
          </w:p>
        </w:tc>
      </w:tr>
    </w:tbl>
    <w:p w14:paraId="4D5A1B08">
      <w:pPr>
        <w:rPr>
          <w:rFonts w:hint="default" w:eastAsia="Times New Roman"/>
          <w:b/>
          <w:color w:val="C62828"/>
        </w:rPr>
      </w:pPr>
      <w:r>
        <w:rPr>
          <w:rFonts w:eastAsia="Times New Roman"/>
          <w:b/>
          <w:color w:val="C62828"/>
        </w:rPr>
        <w:t>Подумайте и ответьте</w:t>
      </w:r>
      <w:r>
        <w:rPr>
          <w:rFonts w:hint="default" w:eastAsia="Times New Roman"/>
          <w:b/>
          <w:color w:val="C62828"/>
          <w:lang w:val="en-US"/>
        </w:rPr>
        <w:t>;</w:t>
      </w:r>
      <w:r>
        <w:rPr>
          <w:rFonts w:hint="default" w:eastAsia="Times New Roman"/>
          <w:b/>
          <w:color w:val="C62828"/>
        </w:rPr>
        <w:t xml:space="preserve"> </w:t>
      </w:r>
    </w:p>
    <w:p w14:paraId="38B002E3">
      <w:pPr>
        <w:keepNext w:val="0"/>
        <w:keepLines w:val="0"/>
        <w:widowControl/>
        <w:suppressLineNumbers w:val="0"/>
        <w:jc w:val="left"/>
        <w:rPr>
          <w:color w:val="auto"/>
        </w:rPr>
      </w:pPr>
      <w:r>
        <w:rPr>
          <w:rFonts w:ascii="-webkit-standard" w:hAnsi="-webkit-standard" w:eastAsia="-webkit-standard" w:cs="-webkit-standard"/>
          <w:i w:val="0"/>
          <w:iCs w:val="0"/>
          <w:caps w:val="0"/>
          <w:color w:val="auto"/>
          <w:spacing w:val="0"/>
          <w:kern w:val="0"/>
          <w:sz w:val="27"/>
          <w:szCs w:val="27"/>
          <w:u w:val="none"/>
          <w:lang w:val="en-US" w:eastAsia="zh-CN" w:bidi="ar"/>
        </w:rPr>
        <w:t>условии оператора</w:t>
      </w:r>
      <w:r>
        <w:rPr>
          <w:rFonts w:hint="default" w:ascii="-webkit-standard" w:hAnsi="-webkit-standard" w:eastAsia="-webkit-standard" w:cs="-webkit-standard"/>
          <w:i w:val="0"/>
          <w:iCs w:val="0"/>
          <w:caps w:val="0"/>
          <w:color w:val="auto"/>
          <w:spacing w:val="0"/>
          <w:kern w:val="0"/>
          <w:sz w:val="27"/>
          <w:szCs w:val="27"/>
          <w:u w:val="none"/>
          <w:lang w:val="en-US" w:eastAsia="zh-CN" w:bidi="ar"/>
        </w:rPr>
        <w:t> </w:t>
      </w:r>
      <w:r>
        <w:rPr>
          <w:rStyle w:val="14"/>
          <w:rFonts w:ascii="monospace" w:hAnsi="monospace" w:eastAsia="monospace" w:cs="monospace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lang w:val="en-US" w:eastAsia="zh-CN" w:bidi="ar"/>
        </w:rPr>
        <w:t>if</w:t>
      </w:r>
      <w:r>
        <w:rPr>
          <w:rFonts w:hint="default" w:ascii="-webkit-standard" w:hAnsi="-webkit-standard" w:eastAsia="-webkit-standard" w:cs="-webkit-standard"/>
          <w:i w:val="0"/>
          <w:iCs w:val="0"/>
          <w:caps w:val="0"/>
          <w:color w:val="auto"/>
          <w:spacing w:val="0"/>
          <w:kern w:val="0"/>
          <w:sz w:val="27"/>
          <w:szCs w:val="27"/>
          <w:u w:val="none"/>
          <w:lang w:val="en-US" w:eastAsia="zh-CN" w:bidi="ar"/>
        </w:rPr>
        <w:t> использовано одиночное равенство </w:t>
      </w:r>
      <w:r>
        <w:rPr>
          <w:rStyle w:val="14"/>
          <w:rFonts w:hint="default" w:ascii="monospace" w:hAnsi="monospace" w:eastAsia="monospace" w:cs="monospace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lang w:val="en-US" w:eastAsia="zh-CN" w:bidi="ar"/>
        </w:rPr>
        <w:t>if (age = 18)</w:t>
      </w:r>
      <w:r>
        <w:rPr>
          <w:rFonts w:hint="default" w:ascii="-webkit-standard" w:hAnsi="-webkit-standard" w:eastAsia="-webkit-standard" w:cs="-webkit-standard"/>
          <w:i w:val="0"/>
          <w:iCs w:val="0"/>
          <w:caps w:val="0"/>
          <w:color w:val="auto"/>
          <w:spacing w:val="0"/>
          <w:kern w:val="0"/>
          <w:sz w:val="27"/>
          <w:szCs w:val="27"/>
          <w:u w:val="none"/>
          <w:lang w:val="en-US" w:eastAsia="zh-CN" w:bidi="ar"/>
        </w:rPr>
        <w:t>. Это оператор присваивания, а не сравнения. Переменной </w:t>
      </w:r>
      <w:r>
        <w:rPr>
          <w:rStyle w:val="14"/>
          <w:rFonts w:hint="default" w:ascii="monospace" w:hAnsi="monospace" w:eastAsia="monospace" w:cs="monospace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lang w:val="en-US" w:eastAsia="zh-CN" w:bidi="ar"/>
        </w:rPr>
        <w:t>age</w:t>
      </w:r>
      <w:r>
        <w:rPr>
          <w:rFonts w:hint="default" w:ascii="-webkit-standard" w:hAnsi="-webkit-standard" w:eastAsia="-webkit-standard" w:cs="-webkit-standard"/>
          <w:i w:val="0"/>
          <w:iCs w:val="0"/>
          <w:caps w:val="0"/>
          <w:color w:val="auto"/>
          <w:spacing w:val="0"/>
          <w:kern w:val="0"/>
          <w:sz w:val="27"/>
          <w:szCs w:val="27"/>
          <w:u w:val="none"/>
          <w:lang w:val="en-US" w:eastAsia="zh-CN" w:bidi="ar"/>
        </w:rPr>
        <w:t xml:space="preserve"> присваивается значение 18, а само выражение возвращает 18. </w:t>
      </w:r>
      <w:r>
        <w:rPr>
          <w:rFonts w:hint="default" w:ascii="-webkit-standard" w:hAnsi="-webkit-standard" w:eastAsia="-webkit-standard" w:cs="-webkit-standard"/>
          <w:i w:val="0"/>
          <w:iCs w:val="0"/>
          <w:caps w:val="0"/>
          <w:color w:val="auto"/>
          <w:spacing w:val="0"/>
          <w:kern w:val="0"/>
          <w:sz w:val="27"/>
          <w:szCs w:val="27"/>
          <w:u w:val="none"/>
          <w:lang w:val="ru-RU" w:eastAsia="zh-CN" w:bidi="ar"/>
        </w:rPr>
        <w:t>н</w:t>
      </w:r>
      <w:r>
        <w:rPr>
          <w:rFonts w:hint="default" w:ascii="-webkit-standard" w:hAnsi="-webkit-standard" w:eastAsia="-webkit-standard" w:cs="-webkit-standard"/>
          <w:i w:val="0"/>
          <w:iCs w:val="0"/>
          <w:caps w:val="0"/>
          <w:color w:val="auto"/>
          <w:spacing w:val="0"/>
          <w:kern w:val="0"/>
          <w:sz w:val="27"/>
          <w:szCs w:val="27"/>
          <w:u w:val="none"/>
          <w:lang w:val="en-US" w:eastAsia="zh-CN" w:bidi="ar"/>
        </w:rPr>
        <w:t>енулевое число трактуется как </w:t>
      </w:r>
      <w:r>
        <w:rPr>
          <w:rStyle w:val="14"/>
          <w:rFonts w:hint="default" w:ascii="monospace" w:hAnsi="monospace" w:eastAsia="monospace" w:cs="monospace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lang w:val="en-US" w:eastAsia="zh-CN" w:bidi="ar"/>
        </w:rPr>
        <w:t>true</w:t>
      </w:r>
      <w:r>
        <w:rPr>
          <w:rFonts w:hint="default" w:ascii="-webkit-standard" w:hAnsi="-webkit-standard" w:eastAsia="-webkit-standard" w:cs="-webkit-standard"/>
          <w:i w:val="0"/>
          <w:iCs w:val="0"/>
          <w:caps w:val="0"/>
          <w:color w:val="auto"/>
          <w:spacing w:val="0"/>
          <w:kern w:val="0"/>
          <w:sz w:val="27"/>
          <w:szCs w:val="27"/>
          <w:u w:val="none"/>
          <w:lang w:val="en-US" w:eastAsia="zh-CN" w:bidi="ar"/>
        </w:rPr>
        <w:t>, поэтому условие всегда выполняется, независимо от того, что ввел пользователь.</w:t>
      </w:r>
    </w:p>
    <w:p w14:paraId="6761CBCA">
      <w:pPr>
        <w:rPr>
          <w:rFonts w:hint="default" w:eastAsia="Times New Roman"/>
          <w:b/>
          <w:color w:val="auto"/>
        </w:rPr>
      </w:pPr>
    </w:p>
    <w:p w14:paraId="7BA41912">
      <w:pPr>
        <w:rPr>
          <w:color w:val="auto"/>
        </w:rPr>
      </w:pPr>
    </w:p>
    <w:p w14:paraId="6162BA67">
      <w:pPr>
        <w:pStyle w:val="23"/>
        <w:spacing w:after="40"/>
      </w:pPr>
      <w:r>
        <w:rPr>
          <w:rFonts w:eastAsia="Times New Roman"/>
        </w:rPr>
        <w:t>Что делает оператор =</w:t>
      </w:r>
      <w:r>
        <w:rPr>
          <w:rFonts w:hint="default" w:eastAsia="Times New Roman"/>
          <w:lang w:val="en-US"/>
        </w:rPr>
        <w:t xml:space="preserve"> </w:t>
      </w:r>
      <w:r>
        <w:rPr>
          <w:rFonts w:hint="default" w:eastAsia="Times New Roman"/>
          <w:lang w:val="ru-RU"/>
        </w:rPr>
        <w:t>присваивает значение первого операнда левому</w:t>
      </w:r>
    </w:p>
    <w:p w14:paraId="2395ECCB">
      <w:pPr>
        <w:pStyle w:val="23"/>
        <w:spacing w:after="40"/>
      </w:pPr>
      <w:r>
        <w:rPr>
          <w:rFonts w:eastAsia="Times New Roman"/>
        </w:rPr>
        <w:t xml:space="preserve">Чем он отличается от == </w:t>
      </w:r>
      <w:r>
        <w:rPr>
          <w:rFonts w:hint="default" w:eastAsia="Times New Roman"/>
          <w:lang w:val="ru-RU"/>
        </w:rPr>
        <w:t xml:space="preserve"> проверяет равенство двуз величин и возвращая </w:t>
      </w:r>
      <w:r>
        <w:rPr>
          <w:rFonts w:hint="default" w:eastAsia="Times New Roman"/>
          <w:lang w:val="en-US"/>
        </w:rPr>
        <w:t xml:space="preserve">true </w:t>
      </w:r>
      <w:r>
        <w:rPr>
          <w:rFonts w:hint="default" w:eastAsia="Times New Roman"/>
          <w:lang w:val="ru-RU"/>
        </w:rPr>
        <w:t xml:space="preserve">и </w:t>
      </w:r>
      <w:r>
        <w:rPr>
          <w:rFonts w:hint="default" w:eastAsia="Times New Roman"/>
          <w:lang w:val="en-US"/>
        </w:rPr>
        <w:t>folse</w:t>
      </w:r>
    </w:p>
    <w:p w14:paraId="49A9E663">
      <w:pPr>
        <w:pStyle w:val="23"/>
        <w:spacing w:after="40"/>
        <w:rPr>
          <w:lang w:val="ru-RU"/>
        </w:rPr>
      </w:pPr>
      <w:r>
        <w:rPr>
          <w:rFonts w:eastAsia="Times New Roman"/>
          <w:lang w:val="ru-RU"/>
        </w:rPr>
        <w:t>Почему эта ошибка часто встречается</w:t>
      </w:r>
      <w:r>
        <w:rPr>
          <w:rFonts w:hint="default" w:eastAsia="Times New Roman"/>
          <w:lang w:val="ru-RU"/>
        </w:rPr>
        <w:t xml:space="preserve"> из за схожестей записи = с синтаксисом языков программирование где для этого выделен ==</w:t>
      </w:r>
    </w:p>
    <w:p w14:paraId="15F8381D">
      <w:pPr>
        <w:pStyle w:val="23"/>
        <w:spacing w:after="40"/>
      </w:pPr>
      <w:r>
        <w:rPr>
          <w:rFonts w:eastAsia="Times New Roman"/>
        </w:rPr>
        <w:t>Напишите правильный вариант программы.</w:t>
      </w:r>
    </w:p>
    <w:p w14:paraId="6E8D6356">
      <w:pPr>
        <w:pStyle w:val="23"/>
        <w:spacing w:after="40"/>
        <w:rPr>
          <w:lang w:val="ru-RU"/>
        </w:rPr>
      </w:pPr>
      <w:r>
        <w:rPr>
          <w:rFonts w:eastAsia="Times New Roman"/>
          <w:lang w:val="ru-RU"/>
        </w:rPr>
        <w:t xml:space="preserve">Проверьте программу при </w:t>
      </w:r>
      <w:r>
        <w:rPr>
          <w:rFonts w:eastAsia="Times New Roman"/>
        </w:rPr>
        <w:t>age</w:t>
      </w:r>
      <w:r>
        <w:rPr>
          <w:rFonts w:eastAsia="Times New Roman"/>
          <w:lang w:val="ru-RU"/>
        </w:rPr>
        <w:t xml:space="preserve"> = 18 и </w:t>
      </w:r>
      <w:r>
        <w:rPr>
          <w:rFonts w:eastAsia="Times New Roman"/>
        </w:rPr>
        <w:t>age</w:t>
      </w:r>
      <w:r>
        <w:rPr>
          <w:rFonts w:eastAsia="Times New Roman"/>
          <w:lang w:val="ru-RU"/>
        </w:rPr>
        <w:t xml:space="preserve"> = 20.</w:t>
      </w:r>
      <w:r>
        <w:rPr>
          <w:lang w:val="ru-RU"/>
        </w:rPr>
        <w:drawing>
          <wp:inline distT="0" distB="0" distL="114300" distR="114300">
            <wp:extent cx="6433820" cy="7867015"/>
            <wp:effectExtent l="0" t="0" r="17780" b="6985"/>
            <wp:docPr id="7" name="Изображение 7" descr="Снимок экрана — 2026-09-23 в 10.54.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 descr="Снимок экрана — 2026-09-23 в 10.54.3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33820" cy="786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F7D40">
      <w:pPr>
        <w:spacing w:before="160" w:after="100"/>
      </w:pPr>
      <w:r>
        <w:rPr>
          <w:rFonts w:eastAsia="Times New Roman"/>
          <w:b/>
          <w:color w:val="2F5BDB"/>
          <w:sz w:val="28"/>
        </w:rPr>
        <w:t xml:space="preserve">6. </w:t>
      </w:r>
      <w:r>
        <w:rPr>
          <w:rFonts w:eastAsia="Times New Roman"/>
          <w:b/>
          <w:color w:val="163A8A"/>
          <w:sz w:val="28"/>
        </w:rPr>
        <w:t>Самостоятельные задания (switch)</w:t>
      </w:r>
    </w:p>
    <w:tbl>
      <w:tblPr>
        <w:tblStyle w:val="3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76"/>
        <w:gridCol w:w="2382"/>
      </w:tblGrid>
      <w:tr w14:paraId="28E6EDD0">
        <w:trPr>
          <w:tblHeader/>
          <w:jc w:val="center"/>
        </w:trPr>
        <w:tc>
          <w:tcPr>
            <w:tcW w:w="7951" w:type="dxa"/>
            <w:shd w:val="clear" w:color="auto" w:fill="DCE6FF"/>
            <w:vAlign w:val="center"/>
          </w:tcPr>
          <w:p w14:paraId="0334DE4A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20"/>
              </w:rPr>
              <w:t>№</w:t>
            </w:r>
          </w:p>
        </w:tc>
        <w:tc>
          <w:tcPr>
            <w:tcW w:w="2542" w:type="dxa"/>
            <w:shd w:val="clear" w:color="auto" w:fill="DCE6FF"/>
            <w:vAlign w:val="center"/>
          </w:tcPr>
          <w:p w14:paraId="1E406ECA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20"/>
              </w:rPr>
              <w:t>Задание</w:t>
            </w:r>
          </w:p>
        </w:tc>
      </w:tr>
      <w:tr w14:paraId="4CE45F7E">
        <w:trPr>
          <w:jc w:val="center"/>
        </w:trPr>
        <w:tc>
          <w:tcPr>
            <w:tcW w:w="7951" w:type="dxa"/>
            <w:vAlign w:val="center"/>
          </w:tcPr>
          <w:p w14:paraId="3E3E1868">
            <w:pPr>
              <w:spacing w:after="0" w:line="240" w:lineRule="auto"/>
            </w:pPr>
            <w:r>
              <w:rPr>
                <w:rFonts w:eastAsia="Times New Roman"/>
                <w:sz w:val="20"/>
              </w:rPr>
              <w:t>1</w:t>
            </w: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3079115" cy="3467100"/>
                  <wp:effectExtent l="0" t="0" r="19685" b="12700"/>
                  <wp:docPr id="9" name="Изображение 9" descr="Снимок экрана — 2026-09-23 в 11.12.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Изображение 9" descr="Снимок экрана — 2026-09-23 в 11.12.46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9115" cy="3467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42" w:type="dxa"/>
            <w:vAlign w:val="center"/>
          </w:tcPr>
          <w:p w14:paraId="6F3B316F">
            <w:pPr>
              <w:spacing w:after="0" w:line="240" w:lineRule="auto"/>
              <w:rPr>
                <w:lang w:val="ru-RU"/>
              </w:rPr>
            </w:pPr>
            <w:r>
              <w:rPr>
                <w:rFonts w:eastAsia="Times New Roman"/>
                <w:sz w:val="20"/>
              </w:rPr>
              <w:t xml:space="preserve">Ввести число 1–3: 1 → Start, 2 → Settings, 3 → Exit. </w:t>
            </w:r>
            <w:r>
              <w:rPr>
                <w:rFonts w:eastAsia="Times New Roman"/>
                <w:sz w:val="20"/>
                <w:lang w:val="ru-RU"/>
              </w:rPr>
              <w:t>Для остальных значений вывести «</w:t>
            </w:r>
            <w:r>
              <w:rPr>
                <w:rFonts w:eastAsia="Times New Roman"/>
                <w:sz w:val="20"/>
              </w:rPr>
              <w:t>Unknown</w:t>
            </w:r>
            <w:r>
              <w:rPr>
                <w:rFonts w:eastAsia="Times New Roman"/>
                <w:sz w:val="20"/>
                <w:lang w:val="ru-RU"/>
              </w:rPr>
              <w:t xml:space="preserve"> </w:t>
            </w:r>
            <w:r>
              <w:rPr>
                <w:rFonts w:eastAsia="Times New Roman"/>
                <w:sz w:val="20"/>
              </w:rPr>
              <w:t>command</w:t>
            </w:r>
            <w:r>
              <w:rPr>
                <w:rFonts w:eastAsia="Times New Roman"/>
                <w:sz w:val="20"/>
                <w:lang w:val="ru-RU"/>
              </w:rPr>
              <w:t>».</w:t>
            </w:r>
          </w:p>
        </w:tc>
      </w:tr>
      <w:tr w14:paraId="3A853FBC">
        <w:trPr>
          <w:trHeight w:val="7379" w:hRule="atLeast"/>
          <w:jc w:val="center"/>
        </w:trPr>
        <w:tc>
          <w:tcPr>
            <w:tcW w:w="7951" w:type="dxa"/>
            <w:vAlign w:val="center"/>
          </w:tcPr>
          <w:p w14:paraId="70303B76">
            <w:pPr>
              <w:spacing w:after="0" w:line="240" w:lineRule="auto"/>
            </w:pPr>
            <w:r>
              <w:rPr>
                <w:rFonts w:eastAsia="Times New Roman"/>
                <w:sz w:val="20"/>
              </w:rPr>
              <w:t>2</w:t>
            </w: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4801235" cy="3611245"/>
                  <wp:effectExtent l="0" t="0" r="24765" b="20955"/>
                  <wp:docPr id="10" name="Изображение 10" descr="Снимок экрана — 2026-09-23 в 11.14.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Изображение 10" descr="Снимок экрана — 2026-09-23 в 11.14.20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1235" cy="3611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42" w:type="dxa"/>
            <w:vAlign w:val="center"/>
          </w:tcPr>
          <w:p w14:paraId="05662425">
            <w:pPr>
              <w:spacing w:after="0" w:line="240" w:lineRule="auto"/>
              <w:rPr>
                <w:lang w:val="ru-RU"/>
              </w:rPr>
            </w:pPr>
            <w:r>
              <w:rPr>
                <w:rFonts w:eastAsia="Times New Roman"/>
                <w:sz w:val="20"/>
                <w:lang w:val="ru-RU"/>
              </w:rPr>
              <w:t>Ввести номер дня недели (1–7) и вывести название дня на английском или русском языке.</w:t>
            </w:r>
          </w:p>
        </w:tc>
      </w:tr>
      <w:tr w14:paraId="32F03E48">
        <w:trPr>
          <w:jc w:val="center"/>
        </w:trPr>
        <w:tc>
          <w:tcPr>
            <w:tcW w:w="7951" w:type="dxa"/>
            <w:vAlign w:val="center"/>
          </w:tcPr>
          <w:p w14:paraId="24EAF427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eastAsia="Times New Roman"/>
                <w:sz w:val="20"/>
              </w:rPr>
              <w:t>3</w:t>
            </w: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4902200" cy="5229860"/>
                  <wp:effectExtent l="0" t="0" r="0" b="2540"/>
                  <wp:docPr id="14" name="Изображение 14" descr="Снимок экрана — 2026-09-23 в 11.18.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Изображение 14" descr="Снимок экрана — 2026-09-23 в 11.18.20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2200" cy="5229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42" w:type="dxa"/>
            <w:vAlign w:val="center"/>
          </w:tcPr>
          <w:p w14:paraId="64A54260">
            <w:pPr>
              <w:spacing w:after="0" w:line="240" w:lineRule="auto"/>
              <w:rPr>
                <w:lang w:val="ru-RU"/>
              </w:rPr>
            </w:pPr>
            <w:r>
              <w:rPr>
                <w:rFonts w:eastAsia="Times New Roman"/>
                <w:sz w:val="20"/>
                <w:lang w:val="ru-RU"/>
              </w:rPr>
              <w:t>Ввести номер месяца (1–12) и вывести название месяца.</w:t>
            </w:r>
          </w:p>
        </w:tc>
      </w:tr>
      <w:tr w14:paraId="798DE9A7">
        <w:trPr>
          <w:jc w:val="center"/>
        </w:trPr>
        <w:tc>
          <w:tcPr>
            <w:tcW w:w="7951" w:type="dxa"/>
            <w:vAlign w:val="center"/>
          </w:tcPr>
          <w:p w14:paraId="45922F17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eastAsia="Times New Roman"/>
                <w:sz w:val="20"/>
              </w:rPr>
              <w:t>4</w:t>
            </w: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4909185" cy="5512435"/>
                  <wp:effectExtent l="0" t="0" r="18415" b="24765"/>
                  <wp:docPr id="15" name="Изображение 15" descr="Снимок экрана — 2026-09-23 в 11.27.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Изображение 15" descr="Снимок экрана — 2026-09-23 в 11.27.51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9185" cy="5512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42" w:type="dxa"/>
            <w:vAlign w:val="center"/>
          </w:tcPr>
          <w:p w14:paraId="14256484">
            <w:pPr>
              <w:spacing w:after="0" w:line="240" w:lineRule="auto"/>
            </w:pPr>
            <w:r>
              <w:rPr>
                <w:rFonts w:eastAsia="Times New Roman"/>
                <w:sz w:val="20"/>
                <w:lang w:val="ru-RU"/>
              </w:rPr>
              <w:t xml:space="preserve">Ввести число 1–4 (операция): 1 — сложение, 2 — вычитание, 3 — умножение, 4 — деление. </w:t>
            </w:r>
            <w:r>
              <w:rPr>
                <w:rFonts w:eastAsia="Times New Roman"/>
                <w:sz w:val="20"/>
              </w:rPr>
              <w:t>Затем ввести два числа и выполнить выбранную операцию.</w:t>
            </w:r>
          </w:p>
        </w:tc>
      </w:tr>
      <w:tr w14:paraId="21FFDFB8">
        <w:trPr>
          <w:jc w:val="center"/>
        </w:trPr>
        <w:tc>
          <w:tcPr>
            <w:tcW w:w="7951" w:type="dxa"/>
            <w:vAlign w:val="center"/>
          </w:tcPr>
          <w:p w14:paraId="5449935E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eastAsia="Times New Roman"/>
                <w:sz w:val="20"/>
              </w:rPr>
              <w:t>5</w:t>
            </w: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4921885" cy="5774690"/>
                  <wp:effectExtent l="0" t="0" r="5715" b="16510"/>
                  <wp:docPr id="16" name="Изображение 16" descr="Снимок экрана — 2026-09-23 в 11.28.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Изображение 16" descr="Снимок экрана — 2026-09-23 в 11.28.54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1885" cy="5774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42" w:type="dxa"/>
            <w:vAlign w:val="center"/>
          </w:tcPr>
          <w:p w14:paraId="25A765FA">
            <w:pPr>
              <w:spacing w:after="0" w:line="240" w:lineRule="auto"/>
            </w:pPr>
            <w:r>
              <w:rPr>
                <w:rFonts w:eastAsia="Times New Roman"/>
                <w:sz w:val="20"/>
              </w:rPr>
              <w:t>Создать меню программы: 1 — Profile, 2 — Messages, 3 — Settings, 4 — Help, 5 — Exit. Для неправильного значения использовать default.</w:t>
            </w:r>
          </w:p>
        </w:tc>
      </w:tr>
    </w:tbl>
    <w:p w14:paraId="70365CA6">
      <w:pPr>
        <w:spacing w:before="160" w:after="100"/>
        <w:rPr>
          <w:rFonts w:hint="default"/>
          <w:lang w:val="en-US"/>
        </w:rPr>
      </w:pPr>
      <w:r>
        <w:rPr>
          <w:rFonts w:eastAsia="Times New Roman"/>
          <w:b/>
          <w:color w:val="2F5BDB"/>
          <w:sz w:val="28"/>
          <w:lang w:val="ru-RU"/>
        </w:rPr>
        <w:t xml:space="preserve">7. </w:t>
      </w:r>
      <w:r>
        <w:rPr>
          <w:rFonts w:eastAsia="Times New Roman"/>
          <w:b/>
          <w:color w:val="163A8A"/>
          <w:sz w:val="28"/>
          <w:lang w:val="ru-RU"/>
        </w:rPr>
        <w:t xml:space="preserve">Что выбрать: </w:t>
      </w:r>
      <w:r>
        <w:rPr>
          <w:rFonts w:eastAsia="Times New Roman"/>
          <w:b/>
          <w:color w:val="163A8A"/>
          <w:sz w:val="28"/>
        </w:rPr>
        <w:t>if</w:t>
      </w:r>
      <w:r>
        <w:rPr>
          <w:rFonts w:eastAsia="Times New Roman"/>
          <w:b/>
          <w:color w:val="163A8A"/>
          <w:sz w:val="28"/>
          <w:lang w:val="ru-RU"/>
        </w:rPr>
        <w:t xml:space="preserve"> или </w:t>
      </w:r>
      <w:r>
        <w:rPr>
          <w:rFonts w:eastAsia="Times New Roman"/>
          <w:b/>
          <w:color w:val="163A8A"/>
          <w:sz w:val="28"/>
        </w:rPr>
        <w:t>switch</w:t>
      </w:r>
      <w:r>
        <w:rPr>
          <w:rFonts w:eastAsia="Times New Roman"/>
          <w:b/>
          <w:color w:val="163A8A"/>
          <w:sz w:val="28"/>
          <w:lang w:val="ru-RU"/>
        </w:rPr>
        <w:t>?</w:t>
      </w:r>
    </w:p>
    <w:p w14:paraId="708D3F18">
      <w:pPr>
        <w:rPr>
          <w:lang w:val="ru-RU"/>
        </w:rPr>
      </w:pPr>
      <w:r>
        <w:rPr>
          <w:rFonts w:eastAsia="Times New Roman"/>
          <w:lang w:val="ru-RU"/>
        </w:rPr>
        <w:t>Для каждой ситуации укажите, что лучше использовать, и объясните почему.</w:t>
      </w:r>
    </w:p>
    <w:tbl>
      <w:tblPr>
        <w:tblStyle w:val="3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1"/>
        <w:gridCol w:w="5071"/>
      </w:tblGrid>
      <w:tr w14:paraId="458215CA">
        <w:trPr>
          <w:tblHeader/>
          <w:jc w:val="center"/>
        </w:trPr>
        <w:tc>
          <w:tcPr>
            <w:tcW w:w="5071" w:type="dxa"/>
            <w:shd w:val="clear" w:color="auto" w:fill="DCE6FF"/>
            <w:vAlign w:val="center"/>
          </w:tcPr>
          <w:p w14:paraId="75BA600B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21"/>
              </w:rPr>
              <w:t>Ситуация</w:t>
            </w:r>
          </w:p>
        </w:tc>
        <w:tc>
          <w:tcPr>
            <w:tcW w:w="5071" w:type="dxa"/>
            <w:shd w:val="clear" w:color="auto" w:fill="DCE6FF"/>
            <w:vAlign w:val="center"/>
          </w:tcPr>
          <w:p w14:paraId="0A038E98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21"/>
              </w:rPr>
              <w:t>if / switch</w:t>
            </w:r>
          </w:p>
        </w:tc>
      </w:tr>
      <w:tr w14:paraId="49BDECDD">
        <w:trPr>
          <w:jc w:val="center"/>
        </w:trPr>
        <w:tc>
          <w:tcPr>
            <w:tcW w:w="5071" w:type="dxa"/>
            <w:vAlign w:val="center"/>
          </w:tcPr>
          <w:p w14:paraId="2A8AC58B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Проверить age &gt;= 18</w:t>
            </w:r>
          </w:p>
        </w:tc>
        <w:tc>
          <w:tcPr>
            <w:tcW w:w="5071" w:type="dxa"/>
            <w:vAlign w:val="center"/>
          </w:tcPr>
          <w:p w14:paraId="79124C3E">
            <w:pPr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rFonts w:ascii="-webkit-standard" w:hAnsi="-webkit-standard" w:eastAsia="-webkit-standard" w:cs="-webkit-standard"/>
                <w:i w:val="0"/>
                <w:iCs w:val="0"/>
                <w:caps w:val="0"/>
                <w:color w:val="auto"/>
                <w:spacing w:val="0"/>
                <w:kern w:val="0"/>
                <w:sz w:val="27"/>
                <w:szCs w:val="27"/>
                <w:u w:val="none"/>
                <w:lang w:val="en-US" w:eastAsia="zh-CN" w:bidi="ar"/>
              </w:rPr>
              <w:t>Используется оператор сравнения на диапазон значений,</w:t>
            </w:r>
            <w:r>
              <w:rPr>
                <w:rFonts w:hint="default" w:ascii="-webkit-standard" w:hAnsi="-webkit-standard" w:eastAsia="-webkit-standard" w:cs="-webkit-standard"/>
                <w:i w:val="0"/>
                <w:iCs w:val="0"/>
                <w:caps w:val="0"/>
                <w:color w:val="auto"/>
                <w:spacing w:val="0"/>
                <w:kern w:val="0"/>
                <w:sz w:val="27"/>
                <w:szCs w:val="27"/>
                <w:u w:val="none"/>
                <w:lang w:val="en-US" w:eastAsia="zh-CN" w:bidi="ar"/>
              </w:rPr>
              <w:t> </w:t>
            </w:r>
            <w:r>
              <w:rPr>
                <w:rStyle w:val="14"/>
                <w:rFonts w:ascii="monospace" w:hAnsi="monospace" w:eastAsia="monospace" w:cs="monospace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t>switch</w:t>
            </w:r>
            <w:r>
              <w:rPr>
                <w:rFonts w:hint="default" w:ascii="-webkit-standard" w:hAnsi="-webkit-standard" w:eastAsia="-webkit-standard" w:cs="-webkit-standard"/>
                <w:i w:val="0"/>
                <w:iCs w:val="0"/>
                <w:caps w:val="0"/>
                <w:color w:val="auto"/>
                <w:spacing w:val="0"/>
                <w:kern w:val="0"/>
                <w:sz w:val="27"/>
                <w:szCs w:val="27"/>
                <w:u w:val="none"/>
                <w:lang w:val="en-US" w:eastAsia="zh-CN" w:bidi="ar"/>
              </w:rPr>
              <w:t> работает только с дискретными константами.</w:t>
            </w:r>
          </w:p>
          <w:p w14:paraId="28C93333">
            <w:pPr>
              <w:spacing w:after="0" w:line="240" w:lineRule="auto"/>
            </w:pPr>
          </w:p>
        </w:tc>
      </w:tr>
      <w:tr w14:paraId="59145421">
        <w:trPr>
          <w:jc w:val="center"/>
        </w:trPr>
        <w:tc>
          <w:tcPr>
            <w:tcW w:w="5071" w:type="dxa"/>
            <w:vAlign w:val="center"/>
          </w:tcPr>
          <w:p w14:paraId="1634C31D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Выбрать пункт меню 1–5</w:t>
            </w:r>
          </w:p>
        </w:tc>
        <w:tc>
          <w:tcPr>
            <w:tcW w:w="5071" w:type="dxa"/>
            <w:vAlign w:val="center"/>
          </w:tcPr>
          <w:p w14:paraId="237CA1E3">
            <w:pPr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rFonts w:ascii="-webkit-standard" w:hAnsi="-webkit-standard" w:eastAsia="-webkit-standard" w:cs="-webkit-standard"/>
                <w:i w:val="0"/>
                <w:iCs w:val="0"/>
                <w:caps w:val="0"/>
                <w:color w:val="auto"/>
                <w:spacing w:val="0"/>
                <w:kern w:val="0"/>
                <w:sz w:val="27"/>
                <w:szCs w:val="27"/>
                <w:u w:val="none"/>
                <w:lang w:val="en-US" w:eastAsia="zh-CN" w:bidi="ar"/>
              </w:rPr>
              <w:t>Идеально подходит для выбора из фиксированного набора целочисленных констант, код выглядит чище.</w:t>
            </w:r>
          </w:p>
          <w:p w14:paraId="012DE770">
            <w:pPr>
              <w:spacing w:after="0" w:line="240" w:lineRule="auto"/>
              <w:rPr>
                <w:color w:val="auto"/>
              </w:rPr>
            </w:pPr>
          </w:p>
        </w:tc>
      </w:tr>
      <w:tr w14:paraId="3FCA4822">
        <w:trPr>
          <w:jc w:val="center"/>
        </w:trPr>
        <w:tc>
          <w:tcPr>
            <w:tcW w:w="5071" w:type="dxa"/>
            <w:vAlign w:val="center"/>
          </w:tcPr>
          <w:p w14:paraId="7BEC68C7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Проверить score &gt;= 50 &amp;&amp; score &lt;= 100</w:t>
            </w:r>
          </w:p>
        </w:tc>
        <w:tc>
          <w:tcPr>
            <w:tcW w:w="5071" w:type="dxa"/>
            <w:vAlign w:val="center"/>
          </w:tcPr>
          <w:p w14:paraId="1035A1AB">
            <w:pPr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rFonts w:ascii="-webkit-standard" w:hAnsi="-webkit-standard" w:eastAsia="-webkit-standard" w:cs="-webkit-standard"/>
                <w:i w:val="0"/>
                <w:iCs w:val="0"/>
                <w:caps w:val="0"/>
                <w:color w:val="auto"/>
                <w:spacing w:val="0"/>
                <w:kern w:val="0"/>
                <w:sz w:val="27"/>
                <w:szCs w:val="27"/>
                <w:u w:val="none"/>
                <w:lang w:val="en-US" w:eastAsia="zh-CN" w:bidi="ar"/>
              </w:rPr>
              <w:t>Требуется проверка сложного диапазона с логическим оператором И (</w:t>
            </w:r>
            <w:r>
              <w:rPr>
                <w:rStyle w:val="14"/>
                <w:rFonts w:ascii="monospace" w:hAnsi="monospace" w:eastAsia="monospace" w:cs="monospace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t>&amp;&amp;</w:t>
            </w:r>
            <w:r>
              <w:rPr>
                <w:rFonts w:hint="default" w:ascii="-webkit-standard" w:hAnsi="-webkit-standard" w:eastAsia="-webkit-standard" w:cs="-webkit-standard"/>
                <w:i w:val="0"/>
                <w:iCs w:val="0"/>
                <w:caps w:val="0"/>
                <w:color w:val="auto"/>
                <w:spacing w:val="0"/>
                <w:kern w:val="0"/>
                <w:sz w:val="27"/>
                <w:szCs w:val="27"/>
                <w:u w:val="none"/>
                <w:lang w:val="en-US" w:eastAsia="zh-CN" w:bidi="ar"/>
              </w:rPr>
              <w:t>).</w:t>
            </w:r>
          </w:p>
          <w:p w14:paraId="377C8A16">
            <w:pPr>
              <w:spacing w:after="0" w:line="240" w:lineRule="auto"/>
              <w:rPr>
                <w:color w:val="auto"/>
              </w:rPr>
            </w:pPr>
          </w:p>
        </w:tc>
      </w:tr>
      <w:tr w14:paraId="5AFF4B92">
        <w:trPr>
          <w:jc w:val="center"/>
        </w:trPr>
        <w:tc>
          <w:tcPr>
            <w:tcW w:w="5071" w:type="dxa"/>
            <w:vAlign w:val="center"/>
          </w:tcPr>
          <w:p w14:paraId="4E3E0788">
            <w:pPr>
              <w:spacing w:after="0" w:line="240" w:lineRule="auto"/>
              <w:rPr>
                <w:lang w:val="ru-RU"/>
              </w:rPr>
            </w:pPr>
            <w:r>
              <w:rPr>
                <w:rFonts w:eastAsia="Times New Roman"/>
                <w:sz w:val="21"/>
                <w:lang w:val="ru-RU"/>
              </w:rPr>
              <w:t>Вывести день недели по номеру</w:t>
            </w:r>
          </w:p>
        </w:tc>
        <w:tc>
          <w:tcPr>
            <w:tcW w:w="5071" w:type="dxa"/>
            <w:vAlign w:val="center"/>
          </w:tcPr>
          <w:p w14:paraId="4971C7A5">
            <w:pPr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rFonts w:ascii="-webkit-standard" w:hAnsi="-webkit-standard" w:eastAsia="-webkit-standard" w:cs="-webkit-standard"/>
                <w:i w:val="0"/>
                <w:iCs w:val="0"/>
                <w:caps w:val="0"/>
                <w:color w:val="auto"/>
                <w:spacing w:val="0"/>
                <w:kern w:val="0"/>
                <w:sz w:val="27"/>
                <w:szCs w:val="27"/>
                <w:u w:val="none"/>
                <w:lang w:val="en-US" w:eastAsia="zh-CN" w:bidi="ar"/>
              </w:rPr>
              <w:t>Перебор четко известных одиночных значений переменных (от 1 до 7).</w:t>
            </w:r>
          </w:p>
          <w:p w14:paraId="3CB3DBAD">
            <w:pPr>
              <w:spacing w:after="0" w:line="240" w:lineRule="auto"/>
              <w:rPr>
                <w:color w:val="auto"/>
                <w:lang w:val="ru-RU"/>
              </w:rPr>
            </w:pPr>
          </w:p>
        </w:tc>
      </w:tr>
      <w:tr w14:paraId="3AED1CAA">
        <w:trPr>
          <w:jc w:val="center"/>
        </w:trPr>
        <w:tc>
          <w:tcPr>
            <w:tcW w:w="5071" w:type="dxa"/>
            <w:vAlign w:val="center"/>
          </w:tcPr>
          <w:p w14:paraId="0F030412">
            <w:pPr>
              <w:spacing w:after="0" w:line="240" w:lineRule="auto"/>
              <w:rPr>
                <w:lang w:val="ru-RU"/>
              </w:rPr>
            </w:pPr>
            <w:r>
              <w:rPr>
                <w:rFonts w:eastAsia="Times New Roman"/>
                <w:sz w:val="21"/>
                <w:lang w:val="ru-RU"/>
              </w:rPr>
              <w:t>Проверить пароль и логин одновременно</w:t>
            </w:r>
          </w:p>
        </w:tc>
        <w:tc>
          <w:tcPr>
            <w:tcW w:w="5071" w:type="dxa"/>
            <w:vAlign w:val="center"/>
          </w:tcPr>
          <w:p w14:paraId="15E7F79F">
            <w:pPr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rFonts w:ascii="-webkit-standard" w:hAnsi="-webkit-standard" w:eastAsia="-webkit-standard" w:cs="-webkit-standard"/>
                <w:i w:val="0"/>
                <w:iCs w:val="0"/>
                <w:caps w:val="0"/>
                <w:color w:val="auto"/>
                <w:spacing w:val="0"/>
                <w:kern w:val="0"/>
                <w:sz w:val="27"/>
                <w:szCs w:val="27"/>
                <w:u w:val="none"/>
                <w:lang w:val="en-US" w:eastAsia="zh-CN" w:bidi="ar"/>
              </w:rPr>
              <w:t>Требуется одновременное сравнение нескольких разных переменных через логические связки.</w:t>
            </w:r>
          </w:p>
          <w:p w14:paraId="01BFECD3">
            <w:pPr>
              <w:spacing w:after="0" w:line="240" w:lineRule="auto"/>
              <w:ind w:firstLine="418" w:firstLineChars="0"/>
              <w:rPr>
                <w:color w:val="auto"/>
                <w:lang w:val="ru-RU"/>
              </w:rPr>
            </w:pPr>
          </w:p>
        </w:tc>
      </w:tr>
      <w:tr w14:paraId="645289E0">
        <w:trPr>
          <w:jc w:val="center"/>
        </w:trPr>
        <w:tc>
          <w:tcPr>
            <w:tcW w:w="5071" w:type="dxa"/>
            <w:vAlign w:val="center"/>
          </w:tcPr>
          <w:p w14:paraId="35718093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Выбрать месяц 1–12</w:t>
            </w:r>
          </w:p>
        </w:tc>
        <w:tc>
          <w:tcPr>
            <w:tcW w:w="5071" w:type="dxa"/>
            <w:vAlign w:val="center"/>
          </w:tcPr>
          <w:p w14:paraId="5184EE9B">
            <w:pPr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rFonts w:ascii="-webkit-standard" w:hAnsi="-webkit-standard" w:eastAsia="-webkit-standard" w:cs="-webkit-standard"/>
                <w:i w:val="0"/>
                <w:iCs w:val="0"/>
                <w:caps w:val="0"/>
                <w:color w:val="auto"/>
                <w:spacing w:val="0"/>
                <w:kern w:val="0"/>
                <w:sz w:val="27"/>
                <w:szCs w:val="27"/>
                <w:u w:val="none"/>
                <w:lang w:val="en-US" w:eastAsia="zh-CN" w:bidi="ar"/>
              </w:rPr>
              <w:t>Последовательный перебор 12 конкретных целочисленных вариантов.</w:t>
            </w:r>
          </w:p>
          <w:p w14:paraId="5E5E5793">
            <w:pPr>
              <w:spacing w:after="0" w:line="240" w:lineRule="auto"/>
              <w:rPr>
                <w:color w:val="auto"/>
              </w:rPr>
            </w:pPr>
          </w:p>
        </w:tc>
      </w:tr>
    </w:tbl>
    <w:p w14:paraId="4D8050A8">
      <w:pPr>
        <w:spacing w:before="160" w:after="100"/>
      </w:pPr>
      <w:r>
        <w:rPr>
          <w:rFonts w:eastAsia="Times New Roman"/>
          <w:b/>
          <w:color w:val="2F5BDB"/>
          <w:sz w:val="28"/>
        </w:rPr>
        <w:t xml:space="preserve">8. </w:t>
      </w:r>
      <w:r>
        <w:rPr>
          <w:rFonts w:eastAsia="Times New Roman"/>
          <w:b/>
          <w:color w:val="163A8A"/>
          <w:sz w:val="28"/>
        </w:rPr>
        <w:t>Дополнительное задание (повышенный уровень)</w:t>
      </w:r>
    </w:p>
    <w:p w14:paraId="4EA327A7">
      <w:r>
        <w:rPr>
          <w:rFonts w:eastAsia="Times New Roman"/>
          <w:b/>
        </w:rPr>
        <w:t>Разработать программу «Мини-калькулятор».</w:t>
      </w:r>
    </w:p>
    <w:p w14:paraId="64351DB6">
      <w:pPr>
        <w:pStyle w:val="23"/>
        <w:spacing w:after="40"/>
      </w:pPr>
      <w:r>
        <w:rPr>
          <w:rFonts w:eastAsia="Times New Roman"/>
        </w:rPr>
        <w:t>Пользователь выбирает операцию: 1 — Addition; 2 — Subtraction; 3 — Multiplication; 4 — Division.</w:t>
      </w:r>
    </w:p>
    <w:p w14:paraId="64C1CC78">
      <w:pPr>
        <w:pStyle w:val="23"/>
        <w:spacing w:after="40"/>
        <w:rPr>
          <w:lang w:val="ru-RU"/>
        </w:rPr>
      </w:pPr>
      <w:r>
        <w:rPr>
          <w:rFonts w:eastAsia="Times New Roman"/>
          <w:lang w:val="ru-RU"/>
        </w:rPr>
        <w:t>Затем вводит два числа и получает результат.</w:t>
      </w:r>
    </w:p>
    <w:p w14:paraId="79CE135F">
      <w:pPr>
        <w:pStyle w:val="23"/>
        <w:spacing w:after="40"/>
        <w:rPr>
          <w:lang w:val="ru-RU"/>
        </w:rPr>
      </w:pPr>
      <w:r>
        <w:rPr>
          <w:rFonts w:eastAsia="Times New Roman"/>
          <w:lang w:val="ru-RU"/>
        </w:rPr>
        <w:t xml:space="preserve">Для деления обязательно проверить деление на ноль с помощью </w:t>
      </w:r>
      <w:r>
        <w:rPr>
          <w:rFonts w:eastAsia="Times New Roman"/>
        </w:rPr>
        <w:t>if</w:t>
      </w:r>
      <w:r>
        <w:rPr>
          <w:rFonts w:eastAsia="Times New Roman"/>
          <w:lang w:val="ru-RU"/>
        </w:rPr>
        <w:t>.</w:t>
      </w:r>
    </w:p>
    <w:p w14:paraId="71CA2669">
      <w:pPr>
        <w:pStyle w:val="23"/>
        <w:spacing w:after="40"/>
        <w:rPr>
          <w:lang w:val="ru-RU"/>
        </w:rPr>
      </w:pPr>
      <w:r>
        <w:rPr>
          <w:rFonts w:eastAsia="Times New Roman"/>
          <w:lang w:val="ru-RU"/>
        </w:rPr>
        <w:t xml:space="preserve">Основной выбор операции реализовать с помощью </w:t>
      </w:r>
      <w:r>
        <w:rPr>
          <w:rFonts w:eastAsia="Times New Roman"/>
        </w:rPr>
        <w:t>switch</w:t>
      </w:r>
      <w:r>
        <w:rPr>
          <w:rFonts w:eastAsia="Times New Roman"/>
          <w:lang w:val="ru-RU"/>
        </w:rPr>
        <w:t>.</w:t>
      </w:r>
      <w:r>
        <w:rPr>
          <w:lang w:val="ru-RU"/>
        </w:rPr>
        <w:drawing>
          <wp:inline distT="0" distB="0" distL="114300" distR="114300">
            <wp:extent cx="4923155" cy="5740400"/>
            <wp:effectExtent l="0" t="0" r="4445" b="0"/>
            <wp:docPr id="17" name="Изображение 17" descr="Снимок экрана — 2026-09-23 в 11.31.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7" descr="Снимок экрана — 2026-09-23 в 11.31.2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23155" cy="574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07092">
      <w:pPr>
        <w:spacing w:before="160" w:after="100"/>
      </w:pPr>
      <w:r>
        <w:rPr>
          <w:rFonts w:eastAsia="Times New Roman"/>
          <w:b/>
          <w:color w:val="163A8A"/>
          <w:sz w:val="28"/>
        </w:rPr>
        <w:t>Критерии оценивания</w:t>
      </w:r>
    </w:p>
    <w:tbl>
      <w:tblPr>
        <w:tblStyle w:val="3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1"/>
        <w:gridCol w:w="5071"/>
      </w:tblGrid>
      <w:tr w14:paraId="354DFB59">
        <w:trPr>
          <w:tblHeader/>
          <w:jc w:val="center"/>
        </w:trPr>
        <w:tc>
          <w:tcPr>
            <w:tcW w:w="5071" w:type="dxa"/>
            <w:shd w:val="clear" w:color="auto" w:fill="DCE6FF"/>
            <w:vAlign w:val="center"/>
          </w:tcPr>
          <w:p w14:paraId="245B7692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21"/>
              </w:rPr>
              <w:t>Раздел</w:t>
            </w:r>
          </w:p>
        </w:tc>
        <w:tc>
          <w:tcPr>
            <w:tcW w:w="5071" w:type="dxa"/>
            <w:shd w:val="clear" w:color="auto" w:fill="DCE6FF"/>
            <w:vAlign w:val="center"/>
          </w:tcPr>
          <w:p w14:paraId="63E0774F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21"/>
              </w:rPr>
              <w:t>Баллы</w:t>
            </w:r>
          </w:p>
        </w:tc>
      </w:tr>
      <w:tr w14:paraId="135AC015">
        <w:trPr>
          <w:jc w:val="center"/>
        </w:trPr>
        <w:tc>
          <w:tcPr>
            <w:tcW w:w="5071" w:type="dxa"/>
            <w:vAlign w:val="center"/>
          </w:tcPr>
          <w:p w14:paraId="0BB06385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1. Программа по блок-схеме</w:t>
            </w:r>
          </w:p>
        </w:tc>
        <w:tc>
          <w:tcPr>
            <w:tcW w:w="5071" w:type="dxa"/>
            <w:vAlign w:val="center"/>
          </w:tcPr>
          <w:p w14:paraId="08E6A529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15</w:t>
            </w:r>
          </w:p>
        </w:tc>
      </w:tr>
      <w:tr w14:paraId="789B894F">
        <w:trPr>
          <w:jc w:val="center"/>
        </w:trPr>
        <w:tc>
          <w:tcPr>
            <w:tcW w:w="5071" w:type="dxa"/>
            <w:vAlign w:val="center"/>
          </w:tcPr>
          <w:p w14:paraId="1B87A339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2. 5 заданий if/else</w:t>
            </w:r>
          </w:p>
        </w:tc>
        <w:tc>
          <w:tcPr>
            <w:tcW w:w="5071" w:type="dxa"/>
            <w:vAlign w:val="center"/>
          </w:tcPr>
          <w:p w14:paraId="3D8D8106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25</w:t>
            </w:r>
          </w:p>
        </w:tc>
      </w:tr>
      <w:tr w14:paraId="079EAF3F">
        <w:trPr>
          <w:jc w:val="center"/>
        </w:trPr>
        <w:tc>
          <w:tcPr>
            <w:tcW w:w="5071" w:type="dxa"/>
            <w:vAlign w:val="center"/>
          </w:tcPr>
          <w:p w14:paraId="01EF9C81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3. Логические выражения</w:t>
            </w:r>
          </w:p>
        </w:tc>
        <w:tc>
          <w:tcPr>
            <w:tcW w:w="5071" w:type="dxa"/>
            <w:vAlign w:val="center"/>
          </w:tcPr>
          <w:p w14:paraId="6053BDA1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10</w:t>
            </w:r>
          </w:p>
        </w:tc>
      </w:tr>
      <w:tr w14:paraId="44F2D8FD">
        <w:trPr>
          <w:jc w:val="center"/>
        </w:trPr>
        <w:tc>
          <w:tcPr>
            <w:tcW w:w="5071" w:type="dxa"/>
            <w:vAlign w:val="center"/>
          </w:tcPr>
          <w:p w14:paraId="6DB5C1A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4. Поиск ошибок (= и ==)</w:t>
            </w:r>
          </w:p>
        </w:tc>
        <w:tc>
          <w:tcPr>
            <w:tcW w:w="5071" w:type="dxa"/>
            <w:vAlign w:val="center"/>
          </w:tcPr>
          <w:p w14:paraId="70D20ABD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10</w:t>
            </w:r>
          </w:p>
        </w:tc>
      </w:tr>
      <w:tr w14:paraId="4FC18A61">
        <w:trPr>
          <w:jc w:val="center"/>
        </w:trPr>
        <w:tc>
          <w:tcPr>
            <w:tcW w:w="5071" w:type="dxa"/>
            <w:vAlign w:val="center"/>
          </w:tcPr>
          <w:p w14:paraId="337B4424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5. 5 заданий switch</w:t>
            </w:r>
          </w:p>
        </w:tc>
        <w:tc>
          <w:tcPr>
            <w:tcW w:w="5071" w:type="dxa"/>
            <w:vAlign w:val="center"/>
          </w:tcPr>
          <w:p w14:paraId="1AF1F7F1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25</w:t>
            </w:r>
          </w:p>
        </w:tc>
      </w:tr>
      <w:tr w14:paraId="0F908B47">
        <w:trPr>
          <w:jc w:val="center"/>
        </w:trPr>
        <w:tc>
          <w:tcPr>
            <w:tcW w:w="5071" w:type="dxa"/>
            <w:vAlign w:val="center"/>
          </w:tcPr>
          <w:p w14:paraId="4EE67D0F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6. Сравнение if и switch</w:t>
            </w:r>
          </w:p>
        </w:tc>
        <w:tc>
          <w:tcPr>
            <w:tcW w:w="5071" w:type="dxa"/>
            <w:vAlign w:val="center"/>
          </w:tcPr>
          <w:p w14:paraId="7B588FC6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5</w:t>
            </w:r>
          </w:p>
        </w:tc>
      </w:tr>
      <w:tr w14:paraId="53E6B550">
        <w:trPr>
          <w:jc w:val="center"/>
        </w:trPr>
        <w:tc>
          <w:tcPr>
            <w:tcW w:w="5071" w:type="dxa"/>
            <w:vAlign w:val="center"/>
          </w:tcPr>
          <w:p w14:paraId="373BEF72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7. Проверка программ и скриншоты</w:t>
            </w:r>
          </w:p>
        </w:tc>
        <w:tc>
          <w:tcPr>
            <w:tcW w:w="5071" w:type="dxa"/>
            <w:vAlign w:val="center"/>
          </w:tcPr>
          <w:p w14:paraId="115DBB4A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5</w:t>
            </w:r>
          </w:p>
        </w:tc>
      </w:tr>
      <w:tr w14:paraId="1F39CF73">
        <w:trPr>
          <w:jc w:val="center"/>
        </w:trPr>
        <w:tc>
          <w:tcPr>
            <w:tcW w:w="5071" w:type="dxa"/>
            <w:vAlign w:val="center"/>
          </w:tcPr>
          <w:p w14:paraId="54C69714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8. Защита работы</w:t>
            </w:r>
          </w:p>
        </w:tc>
        <w:tc>
          <w:tcPr>
            <w:tcW w:w="5071" w:type="dxa"/>
            <w:vAlign w:val="center"/>
          </w:tcPr>
          <w:p w14:paraId="619EAC03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5</w:t>
            </w:r>
          </w:p>
        </w:tc>
      </w:tr>
      <w:tr w14:paraId="7A6159E3">
        <w:trPr>
          <w:jc w:val="center"/>
        </w:trPr>
        <w:tc>
          <w:tcPr>
            <w:tcW w:w="5071" w:type="dxa"/>
            <w:shd w:val="clear" w:color="auto" w:fill="E8EEFF"/>
            <w:vAlign w:val="center"/>
          </w:tcPr>
          <w:p w14:paraId="07D838E3">
            <w:pPr>
              <w:spacing w:after="0" w:line="240" w:lineRule="auto"/>
            </w:pPr>
            <w:r>
              <w:rPr>
                <w:rFonts w:eastAsia="Times New Roman"/>
                <w:b/>
                <w:sz w:val="21"/>
              </w:rPr>
              <w:t>Итого</w:t>
            </w:r>
          </w:p>
        </w:tc>
        <w:tc>
          <w:tcPr>
            <w:tcW w:w="5071" w:type="dxa"/>
            <w:shd w:val="clear" w:color="auto" w:fill="E8EEFF"/>
            <w:vAlign w:val="center"/>
          </w:tcPr>
          <w:p w14:paraId="0D0B023B">
            <w:pPr>
              <w:spacing w:after="0" w:line="240" w:lineRule="auto"/>
            </w:pPr>
            <w:r>
              <w:rPr>
                <w:rFonts w:eastAsia="Times New Roman"/>
                <w:b/>
                <w:sz w:val="21"/>
              </w:rPr>
              <w:t>100</w:t>
            </w:r>
          </w:p>
        </w:tc>
      </w:tr>
    </w:tbl>
    <w:p w14:paraId="03C24C1C">
      <w:pPr>
        <w:spacing w:before="160" w:after="100"/>
      </w:pPr>
      <w:r>
        <w:rPr>
          <w:rFonts w:eastAsia="Times New Roman"/>
          <w:b/>
          <w:color w:val="163A8A"/>
          <w:sz w:val="28"/>
        </w:rPr>
        <w:t>Требования к отчёту</w:t>
      </w:r>
    </w:p>
    <w:p w14:paraId="4FEE7E5A">
      <w:pPr>
        <w:pStyle w:val="23"/>
        <w:spacing w:after="40"/>
      </w:pPr>
      <w:r>
        <w:rPr>
          <w:rFonts w:eastAsia="Times New Roman"/>
        </w:rPr>
        <w:t>исходные коды программ;</w:t>
      </w:r>
    </w:p>
    <w:p w14:paraId="0B7214AC">
      <w:pPr>
        <w:pStyle w:val="23"/>
        <w:spacing w:after="40"/>
      </w:pPr>
      <w:r>
        <w:rPr>
          <w:rFonts w:eastAsia="Times New Roman"/>
        </w:rPr>
        <w:t>скриншоты результатов выполнения;</w:t>
      </w:r>
    </w:p>
    <w:p w14:paraId="328FB306">
      <w:pPr>
        <w:pStyle w:val="23"/>
        <w:spacing w:after="40"/>
        <w:rPr>
          <w:lang w:val="ru-RU"/>
        </w:rPr>
      </w:pPr>
      <w:r>
        <w:rPr>
          <w:rFonts w:eastAsia="Times New Roman"/>
          <w:lang w:val="ru-RU"/>
        </w:rPr>
        <w:t>таблицы тестирования (входные данные и результаты);</w:t>
      </w:r>
    </w:p>
    <w:p w14:paraId="4DD3AAEC">
      <w:pPr>
        <w:pStyle w:val="23"/>
        <w:spacing w:after="40"/>
        <w:rPr>
          <w:lang w:val="ru-RU"/>
        </w:rPr>
      </w:pPr>
      <w:r>
        <w:rPr>
          <w:rFonts w:eastAsia="Times New Roman"/>
          <w:lang w:val="ru-RU"/>
        </w:rPr>
        <w:t>краткие выводы по каждому заданию;</w:t>
      </w:r>
    </w:p>
    <w:p w14:paraId="4C50ECFC">
      <w:pPr>
        <w:pStyle w:val="23"/>
        <w:spacing w:after="40"/>
        <w:rPr>
          <w:lang w:val="ru-RU"/>
        </w:rPr>
      </w:pPr>
      <w:r>
        <w:rPr>
          <w:rFonts w:eastAsia="Times New Roman"/>
          <w:lang w:val="ru-RU"/>
        </w:rPr>
        <w:t>итоговый отчёт в формате .</w:t>
      </w:r>
      <w:r>
        <w:rPr>
          <w:rFonts w:eastAsia="Times New Roman"/>
        </w:rPr>
        <w:t>docx</w:t>
      </w:r>
      <w:r>
        <w:rPr>
          <w:rFonts w:eastAsia="Times New Roman"/>
          <w:lang w:val="ru-RU"/>
        </w:rPr>
        <w:t xml:space="preserve"> или .</w:t>
      </w:r>
      <w:r>
        <w:rPr>
          <w:rFonts w:eastAsia="Times New Roman"/>
        </w:rPr>
        <w:t>pdf</w:t>
      </w:r>
      <w:r>
        <w:rPr>
          <w:rFonts w:eastAsia="Times New Roman"/>
          <w:lang w:val="ru-RU"/>
        </w:rPr>
        <w:t>.</w:t>
      </w:r>
    </w:p>
    <w:p w14:paraId="57A063CD">
      <w:pPr>
        <w:spacing w:before="160" w:after="100"/>
      </w:pPr>
      <w:r>
        <w:rPr>
          <w:rFonts w:eastAsia="Times New Roman"/>
          <w:b/>
          <w:color w:val="163A8A"/>
          <w:sz w:val="28"/>
        </w:rPr>
        <w:t>Краткий вывод по работе</w:t>
      </w:r>
    </w:p>
    <w:p w14:paraId="3F218AA9">
      <w:pPr>
        <w:spacing w:after="120"/>
      </w:pPr>
      <w:r>
        <w:t>__________________</w:t>
      </w:r>
      <w:bookmarkStart w:id="0" w:name="_GoBack"/>
      <w:bookmarkEnd w:id="0"/>
      <w:r>
        <w:t>______________________________________________________________</w:t>
      </w:r>
    </w:p>
    <w:p w14:paraId="04D15169">
      <w:pPr>
        <w:spacing w:after="120"/>
      </w:pPr>
      <w:r>
        <w:t>________________________________________________________________________________</w:t>
      </w:r>
    </w:p>
    <w:p w14:paraId="6D2CDEB7">
      <w:pPr>
        <w:spacing w:after="120"/>
      </w:pPr>
      <w:r>
        <w:t>________________________________________________________________________________</w:t>
      </w:r>
    </w:p>
    <w:sectPr>
      <w:footerReference r:id="rId5" w:type="default"/>
      <w:pgSz w:w="12240" w:h="15840"/>
      <w:pgMar w:top="964" w:right="964" w:bottom="964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SimHei">
    <w:altName w:val="黑体-简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mbria">
    <w:altName w:val="Helvetica Neue"/>
    <w:panose1 w:val="02040503050406030204"/>
    <w:charset w:val="CC"/>
    <w:family w:val="roman"/>
    <w:pitch w:val="default"/>
    <w:sig w:usb0="00000000" w:usb1="00000000" w:usb2="02000000" w:usb3="00000000" w:csb0="0000019F" w:csb1="00000000"/>
  </w:font>
  <w:font w:name="Cambria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CC"/>
    <w:family w:val="swiss"/>
    <w:pitch w:val="default"/>
    <w:sig w:usb0="00000000" w:usb1="00000000" w:usb2="00000009" w:usb3="00000000" w:csb0="000001FF" w:csb1="00000000"/>
  </w:font>
  <w:font w:name="ＭＳ ゴシック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苹方-简"/>
    <w:panose1 w:val="02070309020205020404"/>
    <w:charset w:val="00"/>
    <w:family w:val="auto"/>
    <w:pitch w:val="default"/>
    <w:sig w:usb0="00000000" w:usb1="00000000" w:usb2="00000000" w:usb3="00000000" w:csb0="00000001" w:csb1="00000000"/>
  </w:font>
  <w:font w:name="Consolas">
    <w:altName w:val="Helvetica Neue"/>
    <w:panose1 w:val="020B0609020204030204"/>
    <w:charset w:val="CC"/>
    <w:family w:val="modern"/>
    <w:pitch w:val="default"/>
    <w:sig w:usb0="00000000" w:usb1="00000000" w:usb2="00000001" w:usb3="00000000" w:csb0="0000019F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苹方-简">
    <w:altName w:val="Times New Roman"/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-webkit-standard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ospac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EE124F">
    <w:pPr>
      <w:pStyle w:val="27"/>
      <w:jc w:val="center"/>
      <w:rPr>
        <w:lang w:val="ru-RU"/>
      </w:rPr>
    </w:pPr>
    <w:r>
      <w:rPr>
        <w:rFonts w:eastAsia="Times New Roman"/>
        <w:color w:val="666666"/>
        <w:sz w:val="18"/>
        <w:lang w:val="ru-RU"/>
      </w:rPr>
      <w:t xml:space="preserve">ЛПР №3 • </w:t>
    </w:r>
    <w:r>
      <w:rPr>
        <w:rFonts w:eastAsia="Times New Roman"/>
        <w:color w:val="666666"/>
        <w:sz w:val="18"/>
      </w:rPr>
      <w:t>C</w:t>
    </w:r>
    <w:r>
      <w:rPr>
        <w:rFonts w:eastAsia="Times New Roman"/>
        <w:color w:val="666666"/>
        <w:sz w:val="18"/>
        <w:lang w:val="ru-RU"/>
      </w:rPr>
      <w:t xml:space="preserve">++ • Условные конструкции </w:t>
    </w:r>
    <w:r>
      <w:rPr>
        <w:rFonts w:eastAsia="Times New Roman"/>
        <w:color w:val="666666"/>
        <w:sz w:val="18"/>
      </w:rPr>
      <w:t>if</w:t>
    </w:r>
    <w:r>
      <w:rPr>
        <w:rFonts w:eastAsia="Times New Roman"/>
        <w:color w:val="666666"/>
        <w:sz w:val="18"/>
        <w:lang w:val="ru-RU"/>
      </w:rPr>
      <w:t>/</w:t>
    </w:r>
    <w:r>
      <w:rPr>
        <w:rFonts w:eastAsia="Times New Roman"/>
        <w:color w:val="666666"/>
        <w:sz w:val="18"/>
      </w:rPr>
      <w:t>else</w:t>
    </w:r>
    <w:r>
      <w:rPr>
        <w:rFonts w:eastAsia="Times New Roman"/>
        <w:color w:val="666666"/>
        <w:sz w:val="18"/>
        <w:lang w:val="ru-RU"/>
      </w:rPr>
      <w:t xml:space="preserve"> и </w:t>
    </w:r>
    <w:r>
      <w:rPr>
        <w:rFonts w:eastAsia="Times New Roman"/>
        <w:color w:val="666666"/>
        <w:sz w:val="18"/>
      </w:rPr>
      <w:t>switch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9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9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8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30C8"/>
    <w:rsid w:val="00723B52"/>
    <w:rsid w:val="0083702B"/>
    <w:rsid w:val="008C4A5A"/>
    <w:rsid w:val="00AA1D8D"/>
    <w:rsid w:val="00B47730"/>
    <w:rsid w:val="00BB1983"/>
    <w:rsid w:val="00C92A11"/>
    <w:rsid w:val="00CB0664"/>
    <w:rsid w:val="00F050BE"/>
    <w:rsid w:val="00FC693F"/>
    <w:rsid w:val="45DF9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59" w:lineRule="auto"/>
    </w:pPr>
    <w:rPr>
      <w:rFonts w:ascii="Times New Roman" w:hAnsi="Times New Roman" w:eastAsiaTheme="minorEastAsia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17">
    <w:name w:val="Body Text 2"/>
    <w:basedOn w:val="1"/>
    <w:link w:val="48"/>
    <w:unhideWhenUsed/>
    <w:uiPriority w:val="99"/>
    <w:pPr>
      <w:spacing w:after="120" w:line="480" w:lineRule="auto"/>
    </w:pPr>
  </w:style>
  <w:style w:type="paragraph" w:styleId="18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9">
    <w:name w:val="List Number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0">
    <w:name w:val="head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1">
    <w:name w:val="Body Text"/>
    <w:basedOn w:val="1"/>
    <w:link w:val="47"/>
    <w:unhideWhenUsed/>
    <w:uiPriority w:val="99"/>
    <w:pPr>
      <w:spacing w:after="120"/>
    </w:pPr>
  </w:style>
  <w:style w:type="paragraph" w:styleId="22">
    <w:name w:val="macro"/>
    <w:link w:val="50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3">
    <w:name w:val="List Bullet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6">
    <w:name w:val="Title"/>
    <w:basedOn w:val="1"/>
    <w:next w:val="1"/>
    <w:link w:val="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7">
    <w:name w:val="footer"/>
    <w:basedOn w:val="1"/>
    <w:link w:val="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8">
    <w:name w:val="List Number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9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0">
    <w:name w:val="List"/>
    <w:basedOn w:val="1"/>
    <w:unhideWhenUsed/>
    <w:uiPriority w:val="99"/>
    <w:pPr>
      <w:ind w:left="360" w:hanging="360"/>
      <w:contextualSpacing/>
    </w:pPr>
  </w:style>
  <w:style w:type="paragraph" w:styleId="31">
    <w:name w:val="Body Text 3"/>
    <w:basedOn w:val="1"/>
    <w:link w:val="49"/>
    <w:unhideWhenUsed/>
    <w:uiPriority w:val="99"/>
    <w:pPr>
      <w:spacing w:after="120"/>
    </w:pPr>
    <w:rPr>
      <w:sz w:val="16"/>
      <w:szCs w:val="16"/>
    </w:rPr>
  </w:style>
  <w:style w:type="paragraph" w:styleId="32">
    <w:name w:val="Subtitle"/>
    <w:basedOn w:val="1"/>
    <w:next w:val="1"/>
    <w:link w:val="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  <w14:textFill>
        <w14:solidFill>
          <w14:schemeClr w14:val="accent1"/>
        </w14:solidFill>
      </w14:textFill>
    </w:rPr>
  </w:style>
  <w:style w:type="paragraph" w:styleId="33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4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5">
    <w:name w:val="List 2"/>
    <w:basedOn w:val="1"/>
    <w:unhideWhenUsed/>
    <w:uiPriority w:val="99"/>
    <w:pPr>
      <w:ind w:left="720" w:hanging="360"/>
      <w:contextualSpacing/>
    </w:pPr>
  </w:style>
  <w:style w:type="paragraph" w:styleId="36">
    <w:name w:val="List 3"/>
    <w:basedOn w:val="1"/>
    <w:unhideWhenUsed/>
    <w:uiPriority w:val="99"/>
    <w:pPr>
      <w:ind w:left="1080" w:hanging="360"/>
      <w:contextualSpacing/>
    </w:pPr>
  </w:style>
  <w:style w:type="table" w:styleId="37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38">
    <w:name w:val="Верхний колонтитул Знак"/>
    <w:basedOn w:val="11"/>
    <w:link w:val="20"/>
    <w:uiPriority w:val="99"/>
  </w:style>
  <w:style w:type="character" w:customStyle="1" w:styleId="39">
    <w:name w:val="Нижний колонтитул Знак"/>
    <w:basedOn w:val="11"/>
    <w:link w:val="27"/>
    <w:uiPriority w:val="99"/>
  </w:style>
  <w:style w:type="paragraph" w:styleId="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1">
    <w:name w:val="Заголовок 1 Знак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2">
    <w:name w:val="Заголовок 2 Знак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3">
    <w:name w:val="Заголовок 3 Знак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4">
    <w:name w:val="Заголовок Знак"/>
    <w:basedOn w:val="11"/>
    <w:link w:val="2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5">
    <w:name w:val="Подзаголовок Знак"/>
    <w:basedOn w:val="11"/>
    <w:link w:val="32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6">
    <w:name w:val="List Paragraph"/>
    <w:basedOn w:val="1"/>
    <w:qFormat/>
    <w:uiPriority w:val="34"/>
    <w:pPr>
      <w:ind w:left="720"/>
      <w:contextualSpacing/>
    </w:pPr>
  </w:style>
  <w:style w:type="character" w:customStyle="1" w:styleId="47">
    <w:name w:val="Основной текст Знак"/>
    <w:basedOn w:val="11"/>
    <w:link w:val="21"/>
    <w:uiPriority w:val="99"/>
  </w:style>
  <w:style w:type="character" w:customStyle="1" w:styleId="48">
    <w:name w:val="Основной текст 2 Знак"/>
    <w:basedOn w:val="11"/>
    <w:link w:val="17"/>
    <w:uiPriority w:val="99"/>
  </w:style>
  <w:style w:type="character" w:customStyle="1" w:styleId="49">
    <w:name w:val="Основной текст 3 Знак"/>
    <w:basedOn w:val="11"/>
    <w:link w:val="31"/>
    <w:uiPriority w:val="99"/>
    <w:rPr>
      <w:sz w:val="16"/>
      <w:szCs w:val="16"/>
    </w:rPr>
  </w:style>
  <w:style w:type="character" w:customStyle="1" w:styleId="50">
    <w:name w:val="Текст макроса Знак"/>
    <w:basedOn w:val="11"/>
    <w:link w:val="22"/>
    <w:uiPriority w:val="99"/>
    <w:rPr>
      <w:rFonts w:ascii="Courier" w:hAnsi="Courier"/>
      <w:sz w:val="20"/>
      <w:szCs w:val="20"/>
    </w:rPr>
  </w:style>
  <w:style w:type="paragraph" w:styleId="51">
    <w:name w:val="Quote"/>
    <w:basedOn w:val="1"/>
    <w:next w:val="1"/>
    <w:link w:val="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Цитата 2 Знак"/>
    <w:basedOn w:val="11"/>
    <w:link w:val="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3">
    <w:name w:val="Заголовок 4 Знак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4">
    <w:name w:val="Заголовок 5 Знак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5">
    <w:name w:val="Заголовок 6 Знак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6">
    <w:name w:val="Заголовок 7 Знак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7">
    <w:name w:val="Заголовок 8 Знак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8">
    <w:name w:val="Заголовок 9 Знак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9">
    <w:name w:val="Intense Quote"/>
    <w:basedOn w:val="1"/>
    <w:next w:val="1"/>
    <w:link w:val="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Выделенная цитата Знак"/>
    <w:basedOn w:val="11"/>
    <w:link w:val="59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1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2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3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4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5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6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7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8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2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4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6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paragraph" w:customStyle="1" w:styleId="165">
    <w:name w:val="CodeBlock"/>
    <w:uiPriority w:val="0"/>
    <w:pPr>
      <w:spacing w:before="60" w:after="60" w:line="240" w:lineRule="auto"/>
      <w:ind w:left="198" w:right="198"/>
    </w:pPr>
    <w:rPr>
      <w:rFonts w:ascii="Consolas" w:hAnsi="Consolas" w:eastAsiaTheme="minorEastAsia" w:cstheme="minorBidi"/>
      <w:sz w:val="19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customXml" Target="../customXml/item1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712</Words>
  <Characters>4059</Characters>
  <Lines>33</Lines>
  <Paragraphs>9</Paragraphs>
  <TotalTime>104</TotalTime>
  <ScaleCrop>false</ScaleCrop>
  <LinksUpToDate>false</LinksUpToDate>
  <CharactersWithSpaces>4762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2013-12-24T05:15:00Z</dcterms:created>
  <dc:creator>python-docx</dc:creator>
  <dc:description>generated by python-docx</dc:description>
  <cp:lastModifiedBy>artem</cp:lastModifiedBy>
  <dcterms:modified xsi:type="dcterms:W3CDTF">2026-09-23T11:32:21Z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1049-12.1.28496.28496</vt:lpwstr>
  </property>
  <property fmtid="{D5CDD505-2E9C-101B-9397-08002B2CF9AE}" pid="3" name="ICV">
    <vt:lpwstr>3E597E5AD232C25B7572B36A93041EE9_42</vt:lpwstr>
  </property>
</Properties>
</file>