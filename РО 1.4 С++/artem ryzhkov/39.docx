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6F743">
      <w:pPr>
        <w:jc w:val="center"/>
      </w:pPr>
      <w:r>
        <w:rPr>
          <w:b/>
          <w:color w:val="7F61DD"/>
          <w:sz w:val="28"/>
        </w:rPr>
        <w:t>ЛАБОРАТОРНО-ПРАКТИЧЕСКАЯ РАБОТА</w:t>
      </w:r>
    </w:p>
    <w:p w14:paraId="20EDFFA5">
      <w:pPr>
        <w:pStyle w:val="25"/>
        <w:jc w:val="center"/>
      </w:pPr>
      <w:r>
        <w:t>Программирование линейных вычислений на C++</w:t>
      </w:r>
    </w:p>
    <w:p w14:paraId="4A2E299F">
      <w:pPr>
        <w:jc w:val="center"/>
      </w:pPr>
      <w:r>
        <w:rPr>
          <w:color w:val="666A78"/>
          <w:sz w:val="24"/>
        </w:rPr>
        <w:t>От условия задачи к работающей программе: ввод → вычисление → вывод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187815BE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1A18A912">
            <w:pPr>
              <w:jc w:val="center"/>
            </w:pPr>
            <w:r>
              <w:rPr>
                <w:b/>
                <w:color w:val="20223B"/>
                <w:sz w:val="23"/>
              </w:rPr>
              <w:t>Цель: научиться реализовывать линейные алгоритмы на C++ с использованием переменных, cin, cout и арифметических выражений.</w:t>
            </w:r>
          </w:p>
        </w:tc>
      </w:tr>
    </w:tbl>
    <w:p w14:paraId="2F55BA47">
      <w:pPr>
        <w:spacing w:after="40"/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5"/>
        <w:gridCol w:w="5185"/>
      </w:tblGrid>
      <w:tr w14:paraId="1ABE97FE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002815">
            <w:pPr>
              <w:spacing w:after="0" w:line="240" w:lineRule="auto"/>
            </w:pPr>
            <w:r>
              <w:rPr>
                <w:b/>
              </w:rPr>
              <w:t>ФИО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9B4E1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рыжков артем</w:t>
            </w:r>
          </w:p>
        </w:tc>
      </w:tr>
      <w:tr w14:paraId="32F1F6D6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4552A7">
            <w:pPr>
              <w:spacing w:after="0" w:line="240" w:lineRule="auto"/>
            </w:pPr>
            <w:r>
              <w:rPr>
                <w:b/>
              </w:rPr>
              <w:t>Группа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51774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20рпо</w:t>
            </w:r>
          </w:p>
        </w:tc>
      </w:tr>
      <w:tr w14:paraId="7EEC7A18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8A6846">
            <w:pPr>
              <w:spacing w:after="0" w:line="240" w:lineRule="auto"/>
            </w:pPr>
            <w:r>
              <w:rPr>
                <w:b/>
              </w:rPr>
              <w:t>Вариант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3C004E">
            <w:pPr>
              <w:spacing w:after="0" w:line="240" w:lineRule="auto"/>
            </w:pPr>
          </w:p>
        </w:tc>
      </w:tr>
      <w:tr w14:paraId="3351F7C1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17A398">
            <w:pPr>
              <w:spacing w:after="0" w:line="240" w:lineRule="auto"/>
            </w:pPr>
            <w:r>
              <w:rPr>
                <w:b/>
              </w:rPr>
              <w:t>Дата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C24193">
            <w:pPr>
              <w:spacing w:after="0" w:line="240" w:lineRule="auto"/>
            </w:pPr>
          </w:p>
        </w:tc>
      </w:tr>
    </w:tbl>
    <w:p w14:paraId="0A194582"/>
    <w:p w14:paraId="71F4B2BD">
      <w:pPr>
        <w:pStyle w:val="2"/>
        <w:keepNext/>
      </w:pPr>
      <w:r>
        <w:t>Что необходимо уметь до начала работы</w:t>
      </w:r>
    </w:p>
    <w:p w14:paraId="64854B9F">
      <w:pPr>
        <w:pStyle w:val="22"/>
      </w:pPr>
      <w:r>
        <w:t>создавать простую консольную программу в Visual Studio;</w:t>
      </w:r>
    </w:p>
    <w:p w14:paraId="31716C13">
      <w:pPr>
        <w:pStyle w:val="22"/>
      </w:pPr>
      <w:r>
        <w:t>объявлять переменные int и double;</w:t>
      </w:r>
    </w:p>
    <w:p w14:paraId="657E0829">
      <w:pPr>
        <w:pStyle w:val="22"/>
      </w:pPr>
      <w:r>
        <w:t>вводить значения через cin и выводить через cout;</w:t>
      </w:r>
    </w:p>
    <w:p w14:paraId="6FE08306">
      <w:pPr>
        <w:pStyle w:val="22"/>
      </w:pPr>
      <w:r>
        <w:t>использовать операции +, -, *, /, %;</w:t>
      </w:r>
    </w:p>
    <w:p w14:paraId="19C0DED1">
      <w:pPr>
        <w:pStyle w:val="22"/>
      </w:pPr>
      <w:r>
        <w:t>понимать порядок выполнения арифметических операций.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2D657C95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11BCDDC3">
            <w:pPr>
              <w:jc w:val="center"/>
            </w:pPr>
            <w:r>
              <w:rPr>
                <w:b/>
                <w:color w:val="20223B"/>
                <w:sz w:val="23"/>
              </w:rPr>
              <w:t>В этой работе используются только линейные алгоритмы. Условий if и циклов for/while пока нет.</w:t>
            </w:r>
          </w:p>
        </w:tc>
      </w:tr>
    </w:tbl>
    <w:p w14:paraId="5370B181">
      <w:pPr>
        <w:spacing w:after="40"/>
      </w:pPr>
    </w:p>
    <w:p w14:paraId="2F49FD36">
      <w:pPr>
        <w:pStyle w:val="2"/>
        <w:keepNext/>
      </w:pPr>
      <w:r>
        <w:t>1. Разминка: предскажите результат</w:t>
      </w:r>
    </w:p>
    <w:p w14:paraId="30EEBADC">
      <w:r>
        <w:t>Сначала запишите ожидаемый результат, затем проверьте его запуском программы.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5B056546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06A426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cout &lt;&lt; a + b;</w:t>
            </w:r>
          </w:p>
        </w:tc>
      </w:tr>
    </w:tbl>
    <w:p w14:paraId="3D0A401F">
      <w:pPr>
        <w:spacing w:after="40"/>
      </w:pPr>
    </w:p>
    <w:p w14:paraId="087EABD3">
      <w:r>
        <w:t>Результат: ______</w:t>
      </w:r>
      <w:r>
        <w:rPr>
          <w:rFonts w:hint="default"/>
          <w:lang w:val="en-US"/>
        </w:rPr>
        <w:t>11</w:t>
      </w:r>
      <w:r>
        <w:t>____________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2D779B6E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D297F2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cout &lt;&lt; a * b;</w:t>
            </w:r>
          </w:p>
        </w:tc>
      </w:tr>
    </w:tbl>
    <w:p w14:paraId="3B210DC2">
      <w:pPr>
        <w:spacing w:after="40"/>
      </w:pPr>
    </w:p>
    <w:p w14:paraId="12452DDB">
      <w:r>
        <w:t>Результат: __________</w:t>
      </w:r>
      <w:r>
        <w:rPr>
          <w:rFonts w:hint="default"/>
          <w:lang w:val="en-US"/>
        </w:rPr>
        <w:t>24</w:t>
      </w:r>
      <w:r>
        <w:t>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4EC453A8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95C98F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cout &lt;&lt; a / b;</w:t>
            </w:r>
          </w:p>
        </w:tc>
      </w:tr>
    </w:tbl>
    <w:p w14:paraId="6BDBE8CE">
      <w:pPr>
        <w:spacing w:after="40"/>
      </w:pPr>
    </w:p>
    <w:p w14:paraId="620C8B0C">
      <w:r>
        <w:t>Результат: ________</w:t>
      </w:r>
      <w:r>
        <w:rPr>
          <w:rFonts w:hint="default"/>
          <w:lang w:val="en-US"/>
        </w:rPr>
        <w:t>2</w:t>
      </w:r>
      <w:r>
        <w:t>__________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3A66AC3B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43D7B34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cout &lt;&lt; a % b;</w:t>
            </w:r>
          </w:p>
        </w:tc>
      </w:tr>
    </w:tbl>
    <w:p w14:paraId="491BF7EC">
      <w:pPr>
        <w:spacing w:after="40"/>
      </w:pPr>
    </w:p>
    <w:p w14:paraId="52643464">
      <w:r>
        <w:t>Результат: _________</w:t>
      </w:r>
      <w:r>
        <w:rPr>
          <w:rFonts w:hint="default"/>
          <w:lang w:val="en-US"/>
        </w:rPr>
        <w:t>2</w:t>
      </w:r>
      <w:r>
        <w:t>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7A398DDC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61BB17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cout &lt;&lt; 2 + 3 * 4;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cout &lt;&lt; (2 + 3) * 4;</w:t>
            </w:r>
          </w:p>
        </w:tc>
      </w:tr>
    </w:tbl>
    <w:p w14:paraId="05AE6DDC">
      <w:pPr>
        <w:spacing w:after="40"/>
      </w:pPr>
    </w:p>
    <w:p w14:paraId="21CC9BE0">
      <w:r>
        <w:t>Почему результаты отличаются? _</w:t>
      </w:r>
      <w:r>
        <w:rPr>
          <w:lang w:val="ru-RU"/>
        </w:rPr>
        <w:t>из</w:t>
      </w:r>
      <w:r>
        <w:rPr>
          <w:rFonts w:hint="default"/>
          <w:lang w:val="ru-RU"/>
        </w:rPr>
        <w:t>-за скобок</w:t>
      </w:r>
      <w:r>
        <w:t>___________________________________________________________</w:t>
      </w:r>
    </w:p>
    <w:p w14:paraId="32845C64">
      <w:pPr>
        <w:pStyle w:val="2"/>
        <w:keepNext/>
      </w:pPr>
      <w:r>
        <w:t>2. Соберите программу</w:t>
      </w:r>
    </w:p>
    <w:p w14:paraId="3EA2CC31">
      <w:r>
        <w:t>Строки программы перепутаны. Расположите их в правильном порядке внутри функции main().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30E91389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9B2DEC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ascii="Consolas" w:hAnsi="Consolas"/>
                <w:color w:val="1F2030"/>
                <w:sz w:val="18"/>
              </w:rPr>
              <w:t>cout &lt;&lt; "S = " &lt;&lt; s;</w:t>
            </w:r>
            <w:r>
              <w:rPr>
                <w:rFonts w:hint="default" w:ascii="Consolas" w:hAnsi="Consolas"/>
                <w:color w:val="1F2030"/>
                <w:sz w:val="18"/>
                <w:lang w:val="ru-RU"/>
              </w:rPr>
              <w:t xml:space="preserve">         </w:t>
            </w:r>
            <w:r>
              <w:rPr>
                <w:rFonts w:hint="default" w:ascii="Consolas" w:hAnsi="Consolas"/>
                <w:color w:val="1F2030"/>
                <w:sz w:val="18"/>
                <w:lang w:val="en-US"/>
              </w:rPr>
              <w:t>int a,b,c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s = a * b;</w:t>
            </w:r>
            <w:r>
              <w:rPr>
                <w:rFonts w:hint="default" w:ascii="Consolas" w:hAnsi="Consolas"/>
                <w:color w:val="1F2030"/>
                <w:sz w:val="18"/>
                <w:lang w:val="en-US"/>
              </w:rPr>
              <w:t xml:space="preserve">                         cin&gt;&gt;a&gt;&gt;b;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int a, b, s;</w:t>
            </w:r>
            <w:r>
              <w:rPr>
                <w:rFonts w:hint="default" w:ascii="Consolas" w:hAnsi="Consolas"/>
                <w:color w:val="1F2030"/>
                <w:sz w:val="18"/>
                <w:lang w:val="en-US"/>
              </w:rPr>
              <w:t xml:space="preserve">                        s=a*b;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cin &gt;&gt; a &gt;&gt; b;</w:t>
            </w:r>
            <w:r>
              <w:rPr>
                <w:rFonts w:hint="default" w:ascii="Consolas" w:hAnsi="Consolas"/>
                <w:color w:val="1F2030"/>
                <w:sz w:val="18"/>
                <w:lang w:val="en-US"/>
              </w:rPr>
              <w:t xml:space="preserve">             cout&lt;&lt;”s=”&lt;&lt;s;</w:t>
            </w:r>
          </w:p>
        </w:tc>
      </w:tr>
    </w:tbl>
    <w:p w14:paraId="214B2F7C">
      <w:pPr>
        <w:spacing w:after="4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56B578B6">
        <w:trPr>
          <w:jc w:val="center"/>
        </w:trPr>
        <w:tc>
          <w:tcPr>
            <w:tcW w:w="10370" w:type="dxa"/>
            <w:shd w:val="clear" w:color="auto" w:fill="EAF4FF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46AF1A06">
            <w:pPr>
              <w:jc w:val="center"/>
            </w:pPr>
            <w:r>
              <w:rPr>
                <w:b/>
                <w:color w:val="2F225F"/>
                <w:sz w:val="23"/>
              </w:rPr>
              <w:t>Логика линейной программы: объявление переменных → ввод данных → вычисление → вывод результата.</w:t>
            </w:r>
          </w:p>
        </w:tc>
      </w:tr>
    </w:tbl>
    <w:p w14:paraId="405ED7EF">
      <w:pPr>
        <w:spacing w:after="40"/>
      </w:pPr>
    </w:p>
    <w:p w14:paraId="511DFD06">
      <w:pPr>
        <w:pStyle w:val="2"/>
        <w:keepNext/>
      </w:pPr>
      <w:r>
        <w:t>3. Образец: программа по условию</w:t>
      </w:r>
    </w:p>
    <w:p w14:paraId="75646BD3">
      <w:r>
        <w:t>Задача: пользователь вводит длину и ширину прямоугольника. Необходимо вычислить его площадь.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5"/>
        <w:gridCol w:w="5185"/>
      </w:tblGrid>
      <w:tr w14:paraId="674A5DE2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BEB96F">
            <w:pPr>
              <w:spacing w:after="0" w:line="240" w:lineRule="auto"/>
            </w:pPr>
            <w:r>
              <w:rPr>
                <w:b/>
              </w:rPr>
              <w:t>Входные данные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989014A">
            <w:pPr>
              <w:spacing w:after="0" w:line="240" w:lineRule="auto"/>
            </w:pPr>
            <w:r>
              <w:t>a, b</w:t>
            </w:r>
          </w:p>
        </w:tc>
      </w:tr>
      <w:tr w14:paraId="3EA9DB39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B87A24">
            <w:pPr>
              <w:spacing w:after="0" w:line="240" w:lineRule="auto"/>
            </w:pPr>
            <w:r>
              <w:rPr>
                <w:b/>
              </w:rPr>
              <w:t>Тип данных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C2265F">
            <w:pPr>
              <w:spacing w:after="0" w:line="240" w:lineRule="auto"/>
            </w:pPr>
            <w:r>
              <w:t>double</w:t>
            </w:r>
          </w:p>
        </w:tc>
      </w:tr>
      <w:tr w14:paraId="7888D101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1A52C8">
            <w:pPr>
              <w:spacing w:after="0" w:line="240" w:lineRule="auto"/>
            </w:pPr>
            <w:r>
              <w:rPr>
                <w:b/>
              </w:rPr>
              <w:t>Формула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DD2E6E">
            <w:pPr>
              <w:spacing w:after="0" w:line="240" w:lineRule="auto"/>
            </w:pPr>
            <w:r>
              <w:t>S = a * b</w:t>
            </w:r>
          </w:p>
        </w:tc>
      </w:tr>
      <w:tr w14:paraId="719528E8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6E688B">
            <w:pPr>
              <w:spacing w:after="0" w:line="240" w:lineRule="auto"/>
            </w:pPr>
            <w:r>
              <w:rPr>
                <w:b/>
              </w:rPr>
              <w:t>Результат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6DD58E4">
            <w:pPr>
              <w:spacing w:after="0" w:line="240" w:lineRule="auto"/>
            </w:pPr>
            <w:r>
              <w:t>S</w:t>
            </w:r>
          </w:p>
        </w:tc>
      </w:tr>
    </w:tbl>
    <w:p w14:paraId="712E4643">
      <w:pPr>
        <w:jc w:val="center"/>
      </w:pPr>
      <w:r>
        <w:drawing>
          <wp:inline distT="0" distB="0" distL="114300" distR="114300">
            <wp:extent cx="3167380" cy="3830955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8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44E774FA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529179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{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double a, b, S;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cout &lt;&lt; "Введите длину и ширину: ";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cin &gt;&gt; a &gt;&gt; b;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S = a * b;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cout &lt;&lt; "Площадь = " &lt;&lt; S;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}</w:t>
            </w:r>
          </w:p>
        </w:tc>
      </w:tr>
    </w:tbl>
    <w:p w14:paraId="5AB2AAD4">
      <w:pPr>
        <w:spacing w:after="40"/>
      </w:pPr>
    </w:p>
    <w:p w14:paraId="5EB1A08C">
      <w:pPr>
        <w:pStyle w:val="2"/>
        <w:keepNext/>
      </w:pPr>
      <w:r>
        <w:t>4. Напишите программу по блок-схеме</w:t>
      </w:r>
    </w:p>
    <w:p w14:paraId="24309305">
      <w:r>
        <w:t>По блок-схеме самостоятельно напишите программу определения стоимости покупки. Код не дан: переведите каждый блок схемы в соответствующую команду C++.</w:t>
      </w:r>
    </w:p>
    <w:p w14:paraId="2A07093C">
      <w:pPr>
        <w:jc w:val="center"/>
      </w:pPr>
      <w:r>
        <w:drawing>
          <wp:inline distT="0" distB="0" distL="114300" distR="114300">
            <wp:extent cx="3779520" cy="4571365"/>
            <wp:effectExtent l="0" t="0" r="50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0991">
      <w:pPr>
        <w:pStyle w:val="22"/>
      </w:pPr>
      <w:r>
        <w:t>price — цена одного товара;</w:t>
      </w:r>
    </w:p>
    <w:p w14:paraId="7DAD943A">
      <w:pPr>
        <w:pStyle w:val="22"/>
      </w:pPr>
      <w:r>
        <w:t>count — количество товара;</w:t>
      </w:r>
    </w:p>
    <w:p w14:paraId="3AB8BE34">
      <w:pPr>
        <w:pStyle w:val="22"/>
      </w:pPr>
      <w:r>
        <w:t>total — итоговая стоимость</w:t>
      </w:r>
      <w:r>
        <w:drawing>
          <wp:inline distT="0" distB="0" distL="114300" distR="114300">
            <wp:extent cx="6578600" cy="3614420"/>
            <wp:effectExtent l="0" t="0" r="0" b="17780"/>
            <wp:docPr id="4" name="Изображение 4" descr="Снимок экрана — 2026-09-22 в 12.06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 — 2026-09-22 в 12.06.0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покупки.</w:t>
      </w:r>
    </w:p>
    <w:p w14:paraId="653487B0">
      <w:r>
        <w:t>Место для кода:</w:t>
      </w:r>
    </w:p>
    <w:p w14:paraId="29F927FE"/>
    <w:p w14:paraId="045EA8F2">
      <w:pPr>
        <w:pStyle w:val="2"/>
        <w:keepNext/>
      </w:pPr>
      <w:r>
        <w:t>5. Ещё одна программа по блок-схеме</w:t>
      </w:r>
    </w:p>
    <w:p w14:paraId="79DCDACC">
      <w:r>
        <w:t>Составьте программу, котор</w:t>
      </w:r>
      <w:r>
        <w:drawing>
          <wp:inline distT="0" distB="0" distL="114300" distR="114300">
            <wp:extent cx="6583045" cy="2834640"/>
            <wp:effectExtent l="0" t="0" r="20955" b="10160"/>
            <wp:docPr id="5" name="Изображение 5" descr="Снимок экрана — 2026-09-22 в 12.10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 — 2026-09-22 в 12.10.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04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ая вводит три числа и вычисляет их среднее арифметическое.</w:t>
      </w:r>
    </w:p>
    <w:p w14:paraId="2E8DD507">
      <w:pPr>
        <w:jc w:val="center"/>
      </w:pPr>
      <w:r>
        <w:drawing>
          <wp:inline distT="0" distB="0" distL="114300" distR="114300">
            <wp:extent cx="3779520" cy="4571365"/>
            <wp:effectExtent l="0" t="0" r="508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21659458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4E865F0B">
            <w:pPr>
              <w:jc w:val="center"/>
            </w:pPr>
            <w:r>
              <w:rPr>
                <w:b/>
                <w:color w:val="20223B"/>
                <w:sz w:val="23"/>
              </w:rPr>
              <w:t>Обратите внимание на / 3.0. Если требуется вещественный результат, хотя бы один операнд деления должен быть вещественным.</w:t>
            </w:r>
          </w:p>
        </w:tc>
      </w:tr>
    </w:tbl>
    <w:p w14:paraId="60A93FD0">
      <w:pPr>
        <w:spacing w:after="40"/>
      </w:pPr>
    </w:p>
    <w:p w14:paraId="5FC12C8A">
      <w:pPr>
        <w:pStyle w:val="2"/>
        <w:keepNext/>
      </w:pPr>
      <w:r>
        <w:t>6. Найдите и исправьте ошибки</w:t>
      </w:r>
    </w:p>
    <w:p w14:paraId="3DF234B2">
      <w:r>
        <w:t>Найдите ошибки, исправьте программу и запустите её.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358B996C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49987E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{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int a, b;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cin &lt;&lt; a &lt;&lt; b;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s = a + b;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cout &gt;&gt; "Сумма = " &gt;&gt; s;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}</w:t>
            </w:r>
          </w:p>
        </w:tc>
      </w:tr>
    </w:tbl>
    <w:p w14:paraId="350F6879">
      <w:pPr>
        <w:spacing w:after="40"/>
      </w:pPr>
    </w:p>
    <w:p w14:paraId="3F146731">
      <w:r>
        <w:t>Ошибки:</w:t>
      </w:r>
    </w:p>
    <w:p w14:paraId="2A0DE23B">
      <w:pPr>
        <w:rPr>
          <w:rFonts w:hint="default"/>
          <w:lang w:val="en-US"/>
        </w:rPr>
      </w:pPr>
      <w:r>
        <w:t xml:space="preserve">1. </w:t>
      </w:r>
      <w:r>
        <w:rPr>
          <w:lang w:val="ru-RU"/>
        </w:rPr>
        <w:t>необ</w:t>
      </w:r>
      <w:r>
        <w:rPr>
          <w:rFonts w:hint="default"/>
          <w:lang w:val="ru-RU"/>
        </w:rPr>
        <w:t xml:space="preserve">ъявленная переменная </w:t>
      </w:r>
      <w:r>
        <w:rPr>
          <w:rFonts w:hint="default"/>
          <w:lang w:val="en-US"/>
        </w:rPr>
        <w:t>s</w:t>
      </w:r>
    </w:p>
    <w:p w14:paraId="20D38DB2">
      <w:pPr>
        <w:rPr>
          <w:rFonts w:hint="default"/>
          <w:lang w:val="ru-RU"/>
        </w:rPr>
      </w:pPr>
      <w:r>
        <w:t>2.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cin</w:t>
      </w:r>
      <w:r>
        <w:rPr>
          <w:rFonts w:hint="default"/>
          <w:lang w:val="ru-RU"/>
        </w:rPr>
        <w:t xml:space="preserve"> поток идет не в ту сторону</w:t>
      </w:r>
    </w:p>
    <w:p w14:paraId="7BCD8FDF">
      <w:pPr>
        <w:rPr>
          <w:rFonts w:hint="default"/>
          <w:lang w:val="ru-RU"/>
        </w:rPr>
      </w:pPr>
      <w:r>
        <w:t xml:space="preserve">3. </w:t>
      </w:r>
      <w:r>
        <w:rPr>
          <w:rFonts w:hint="default"/>
          <w:lang w:val="ru-RU"/>
        </w:rPr>
        <w:t>c</w:t>
      </w:r>
      <w:r>
        <w:rPr>
          <w:rFonts w:hint="default"/>
          <w:lang w:val="en-US"/>
        </w:rPr>
        <w:t>out</w:t>
      </w:r>
      <w:r>
        <w:rPr>
          <w:rFonts w:hint="default"/>
          <w:lang w:val="ru-RU"/>
        </w:rPr>
        <w:t xml:space="preserve"> поток идет не в ту сторону </w:t>
      </w:r>
    </w:p>
    <w:p w14:paraId="583FA503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4 текст </w:t>
      </w:r>
      <w:r>
        <w:rPr>
          <w:rFonts w:hint="default"/>
          <w:lang w:val="en-US"/>
        </w:rPr>
        <w:t>“</w:t>
      </w:r>
      <w:r>
        <w:rPr>
          <w:rFonts w:hint="default"/>
          <w:lang w:val="ru-RU"/>
        </w:rPr>
        <w:t>сумма=</w:t>
      </w:r>
      <w:r>
        <w:rPr>
          <w:rFonts w:hint="default"/>
          <w:lang w:val="en-US"/>
        </w:rPr>
        <w:t>”</w:t>
      </w:r>
      <w:r>
        <w:rPr>
          <w:rFonts w:hint="default"/>
          <w:lang w:val="ru-RU"/>
        </w:rPr>
        <w:t xml:space="preserve"> и переменная </w:t>
      </w:r>
      <w:r>
        <w:rPr>
          <w:rFonts w:hint="default"/>
          <w:lang w:val="en-US"/>
        </w:rPr>
        <w:t>s</w:t>
      </w:r>
      <w:r>
        <w:rPr>
          <w:rFonts w:hint="default"/>
          <w:lang w:val="ru-RU"/>
        </w:rPr>
        <w:t xml:space="preserve"> разделены оператором </w:t>
      </w:r>
      <w:r>
        <w:rPr>
          <w:rFonts w:hint="default"/>
          <w:lang w:val="en-US"/>
        </w:rPr>
        <w:t xml:space="preserve">&gt;&gt; </w:t>
      </w:r>
      <w:r>
        <w:rPr>
          <w:rFonts w:hint="default"/>
          <w:lang w:val="ru-RU"/>
        </w:rPr>
        <w:t xml:space="preserve">а должно </w:t>
      </w:r>
      <w:r>
        <w:rPr>
          <w:rFonts w:hint="default"/>
          <w:lang w:val="en-US"/>
        </w:rPr>
        <w:t>&lt;&lt;</w:t>
      </w:r>
    </w:p>
    <w:p w14:paraId="1B35811B">
      <w:pPr>
        <w:pStyle w:val="2"/>
        <w:keepNext/>
      </w:pPr>
      <w:r>
        <w:t>7. Основная практическая часть</w:t>
      </w:r>
    </w:p>
    <w:p w14:paraId="40D7F03F">
      <w:pPr>
        <w:pStyle w:val="3"/>
        <w:keepNext/>
      </w:pPr>
      <w:r>
        <w:t>7.1. Периметр прямоугольника</w:t>
      </w:r>
    </w:p>
    <w:p w14:paraId="64AB616A">
      <w:r>
        <w:t>Введите a и b. Вычислите P = 2 * (a + b).</w:t>
      </w:r>
    </w:p>
    <w:p w14:paraId="13FE93EE">
      <w:r>
        <w:t>Тестовые данные: _____</w:t>
      </w:r>
      <w:r>
        <w:rPr>
          <w:rFonts w:hint="default"/>
          <w:lang w:val="en-US"/>
        </w:rPr>
        <w:t>4,3</w:t>
      </w:r>
      <w:r>
        <w:t>____    Результат: ___________</w:t>
      </w:r>
      <w:r>
        <w:rPr>
          <w:rFonts w:hint="default"/>
          <w:lang w:val="en-US"/>
        </w:rPr>
        <w:t>14</w:t>
      </w:r>
      <w:r>
        <w:t>_____________</w:t>
      </w:r>
    </w:p>
    <w:p w14:paraId="2BCDEDD4">
      <w:pPr>
        <w:pStyle w:val="3"/>
        <w:keepNext/>
      </w:pPr>
      <w:r>
        <w:t>7.2. Стоимость покупки</w:t>
      </w:r>
    </w:p>
    <w:p w14:paraId="506A265E">
      <w:r>
        <w:t>Введите price и count. Вычислите total = price * count.</w:t>
      </w:r>
    </w:p>
    <w:p w14:paraId="627FBAAA">
      <w:r>
        <w:t>Тестовые данные: ______________</w:t>
      </w:r>
      <w:r>
        <w:rPr>
          <w:rFonts w:hint="default"/>
          <w:lang w:val="en-US"/>
        </w:rPr>
        <w:t>30,5</w:t>
      </w:r>
      <w:r>
        <w:t>___________    Результат: ________</w:t>
      </w:r>
      <w:r>
        <w:rPr>
          <w:rFonts w:hint="default"/>
          <w:lang w:val="en-US"/>
        </w:rPr>
        <w:t>150</w:t>
      </w:r>
      <w:r>
        <w:t>__________________</w:t>
      </w:r>
    </w:p>
    <w:p w14:paraId="095D4014">
      <w:pPr>
        <w:pStyle w:val="3"/>
        <w:keepNext/>
      </w:pPr>
      <w:r>
        <w:t>7.3. Перевод времени</w:t>
      </w:r>
    </w:p>
    <w:p w14:paraId="6535348B">
      <w:r>
        <w:t>Введите количество часов. Выведите количество минут и секунд.</w:t>
      </w:r>
    </w:p>
    <w:p w14:paraId="2E425B3D">
      <w:r>
        <w:t>Тестовые данные: ________________</w:t>
      </w:r>
      <w:r>
        <w:rPr>
          <w:rFonts w:hint="default"/>
          <w:lang w:val="en-US"/>
        </w:rPr>
        <w:t>1</w:t>
      </w:r>
      <w:r>
        <w:rPr>
          <w:rFonts w:hint="default"/>
          <w:lang w:val="ru-RU"/>
        </w:rPr>
        <w:t>ч</w:t>
      </w:r>
      <w:r>
        <w:t>_________    Результат: _</w:t>
      </w:r>
      <w:r>
        <w:rPr>
          <w:rFonts w:hint="default"/>
          <w:lang w:val="en-US"/>
        </w:rPr>
        <w:t>60 3600</w:t>
      </w:r>
      <w:r>
        <w:t>_________________________</w:t>
      </w:r>
    </w:p>
    <w:p w14:paraId="18F32D86">
      <w:pPr>
        <w:pStyle w:val="3"/>
        <w:keepNext/>
      </w:pPr>
      <w:r>
        <w:t>7.4. Среднее арифметическое</w:t>
      </w:r>
    </w:p>
    <w:p w14:paraId="580B8360">
      <w:r>
        <w:t>Введите три числа. Вычислите average = (a + b + c) / 3.0.</w:t>
      </w:r>
    </w:p>
    <w:p w14:paraId="15B2084E">
      <w:r>
        <w:t>Тестовые данные: ________________</w:t>
      </w:r>
      <w:r>
        <w:rPr>
          <w:rFonts w:hint="default"/>
          <w:lang w:val="en-US"/>
        </w:rPr>
        <w:t>5 4 3</w:t>
      </w:r>
      <w:r>
        <w:t>__________    Результат: ___</w:t>
      </w:r>
      <w:r>
        <w:rPr>
          <w:rFonts w:hint="default"/>
          <w:lang w:val="en-US"/>
        </w:rPr>
        <w:t>4</w:t>
      </w:r>
      <w:r>
        <w:t>_______________________</w:t>
      </w:r>
    </w:p>
    <w:p w14:paraId="7A7398D0">
      <w:pPr>
        <w:pStyle w:val="3"/>
        <w:keepNext/>
      </w:pPr>
      <w:r>
        <w:t>7.5. Последняя цифра</w:t>
      </w:r>
    </w:p>
    <w:p w14:paraId="7C30E690">
      <w:r>
        <w:t>Введите целое число n. Найдите последнюю цифру: last = n % 10.</w:t>
      </w:r>
    </w:p>
    <w:p w14:paraId="509C8AF2">
      <w:r>
        <w:t>Тестовые данные: ______________</w:t>
      </w:r>
      <w:r>
        <w:rPr>
          <w:rFonts w:hint="default"/>
          <w:lang w:val="en-US"/>
        </w:rPr>
        <w:t>157</w:t>
      </w:r>
      <w:r>
        <w:t>____________    Результат: _____________</w:t>
      </w:r>
      <w:r>
        <w:rPr>
          <w:rFonts w:hint="default"/>
          <w:lang w:val="en-US"/>
        </w:rPr>
        <w:t>7</w:t>
      </w:r>
      <w:r>
        <w:t>_____________</w:t>
      </w:r>
    </w:p>
    <w:p w14:paraId="3BDADA8F">
      <w:pPr>
        <w:pStyle w:val="2"/>
        <w:keepNext/>
      </w:pPr>
      <w:r>
        <w:t>8. Индивидуальное задание</w:t>
      </w:r>
    </w:p>
    <w:p w14:paraId="37766252">
      <w:r>
        <w:t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программу и проверить минимум на двух наборах данных.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5"/>
        <w:gridCol w:w="5185"/>
      </w:tblGrid>
      <w:tr w14:paraId="5D49E0ED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89D80F">
            <w:pPr>
              <w:spacing w:after="0" w:line="240" w:lineRule="auto"/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1049B2">
            <w:pPr>
              <w:spacing w:after="0" w:line="240" w:lineRule="auto"/>
            </w:pPr>
            <w:r>
              <w:rPr>
                <w:b/>
                <w:color w:val="FFFFFF"/>
              </w:rPr>
              <w:t>Задание</w:t>
            </w:r>
          </w:p>
        </w:tc>
      </w:tr>
      <w:tr w14:paraId="13A7C86C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FC27BA">
            <w:pPr>
              <w:spacing w:after="0" w:line="240" w:lineRule="auto"/>
            </w:pPr>
            <w:r>
              <w:rPr>
                <w:b/>
              </w:rPr>
              <w:t>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D28544">
            <w:pPr>
              <w:spacing w:after="0" w:line="240" w:lineRule="auto"/>
            </w:pPr>
            <w:r>
              <w:t>Площадь и периметр прямоугольника.</w:t>
            </w:r>
          </w:p>
        </w:tc>
      </w:tr>
      <w:tr w14:paraId="4A3D9314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A91BF9">
            <w:pPr>
              <w:spacing w:after="0" w:line="240" w:lineRule="auto"/>
            </w:pPr>
            <w:r>
              <w:rPr>
                <w:b/>
              </w:rPr>
              <w:t>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4DC3CB">
            <w:pPr>
              <w:spacing w:after="0" w:line="240" w:lineRule="auto"/>
            </w:pPr>
            <w:r>
              <w:t>Площадь квадрата.</w:t>
            </w:r>
          </w:p>
        </w:tc>
      </w:tr>
      <w:tr w14:paraId="38F198FC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CF846C">
            <w:pPr>
              <w:spacing w:after="0" w:line="240" w:lineRule="auto"/>
            </w:pPr>
            <w:r>
              <w:rPr>
                <w:b/>
              </w:rPr>
              <w:t>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F70FA5">
            <w:pPr>
              <w:spacing w:after="0" w:line="240" w:lineRule="auto"/>
            </w:pPr>
            <w:r>
              <w:t>Периметр квадрата.</w:t>
            </w:r>
          </w:p>
        </w:tc>
      </w:tr>
      <w:tr w14:paraId="2F8695FB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201DCE">
            <w:pPr>
              <w:spacing w:after="0" w:line="240" w:lineRule="auto"/>
            </w:pPr>
            <w:r>
              <w:rPr>
                <w:b/>
              </w:rPr>
              <w:t>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E82DD0">
            <w:pPr>
              <w:spacing w:after="0" w:line="240" w:lineRule="auto"/>
            </w:pPr>
            <w:r>
              <w:t>Стоимость покупки: цена × количество.</w:t>
            </w:r>
          </w:p>
        </w:tc>
      </w:tr>
      <w:tr w14:paraId="6C341512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1012D5">
            <w:pPr>
              <w:spacing w:after="0" w:line="240" w:lineRule="auto"/>
            </w:pPr>
            <w:r>
              <w:rPr>
                <w:b/>
              </w:rPr>
              <w:t>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C8C880">
            <w:pPr>
              <w:spacing w:after="0" w:line="240" w:lineRule="auto"/>
            </w:pPr>
            <w:r>
              <w:t>Часы перевести в минуты.</w:t>
            </w:r>
          </w:p>
        </w:tc>
      </w:tr>
      <w:tr w14:paraId="681B411D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64F389">
            <w:pPr>
              <w:spacing w:after="0" w:line="240" w:lineRule="auto"/>
            </w:pPr>
            <w:r>
              <w:rPr>
                <w:b/>
              </w:rPr>
              <w:t>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0ECD8F">
            <w:pPr>
              <w:spacing w:after="0" w:line="240" w:lineRule="auto"/>
            </w:pPr>
            <w:r>
              <w:t>Часы перевести в секунды.</w:t>
            </w:r>
          </w:p>
        </w:tc>
      </w:tr>
      <w:tr w14:paraId="099E3EF8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67FD55">
            <w:pPr>
              <w:spacing w:after="0" w:line="240" w:lineRule="auto"/>
            </w:pPr>
            <w:r>
              <w:rPr>
                <w:b/>
              </w:rPr>
              <w:t>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C99CBD">
            <w:pPr>
              <w:spacing w:after="0" w:line="240" w:lineRule="auto"/>
            </w:pPr>
            <w:r>
              <w:t>Километры перевести в метры.</w:t>
            </w:r>
          </w:p>
        </w:tc>
      </w:tr>
      <w:tr w14:paraId="313A7D8A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B2E86E">
            <w:pPr>
              <w:spacing w:after="0" w:line="240" w:lineRule="auto"/>
            </w:pPr>
            <w:r>
              <w:rPr>
                <w:b/>
              </w:rPr>
              <w:t>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B5161D">
            <w:pPr>
              <w:spacing w:after="0" w:line="240" w:lineRule="auto"/>
            </w:pPr>
            <w:r>
              <w:t>Метры перевести в сантиметры.</w:t>
            </w:r>
          </w:p>
        </w:tc>
      </w:tr>
      <w:tr w14:paraId="15917AB1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4B1EC1">
            <w:pPr>
              <w:spacing w:after="0" w:line="240" w:lineRule="auto"/>
            </w:pPr>
            <w:r>
              <w:rPr>
                <w:b/>
              </w:rPr>
              <w:t>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406915">
            <w:pPr>
              <w:spacing w:after="0" w:line="240" w:lineRule="auto"/>
            </w:pPr>
            <w:r>
              <w:t>Килограммы перевести в граммы.</w:t>
            </w:r>
          </w:p>
        </w:tc>
      </w:tr>
      <w:tr w14:paraId="72641306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EA5A4C">
            <w:pPr>
              <w:spacing w:after="0" w:line="240" w:lineRule="auto"/>
            </w:pPr>
            <w:r>
              <w:rPr>
                <w:b/>
              </w:rPr>
              <w:t>10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D82FB5">
            <w:pPr>
              <w:spacing w:after="0" w:line="240" w:lineRule="auto"/>
            </w:pPr>
            <w:r>
              <w:t>Среднее двух чисел.</w:t>
            </w:r>
          </w:p>
        </w:tc>
      </w:tr>
      <w:tr w14:paraId="182D4E6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D19A75">
            <w:pPr>
              <w:spacing w:after="0" w:line="240" w:lineRule="auto"/>
            </w:pPr>
            <w:r>
              <w:rPr>
                <w:b/>
              </w:rPr>
              <w:t>11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A63ED">
            <w:pPr>
              <w:spacing w:after="0" w:line="240" w:lineRule="auto"/>
            </w:pPr>
            <w:r>
              <w:t>Среднее трёх чисел.</w:t>
            </w:r>
          </w:p>
        </w:tc>
      </w:tr>
      <w:tr w14:paraId="49A0785C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8C3460">
            <w:pPr>
              <w:spacing w:after="0" w:line="240" w:lineRule="auto"/>
            </w:pPr>
            <w:r>
              <w:rPr>
                <w:b/>
              </w:rPr>
              <w:t>12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C0300C">
            <w:pPr>
              <w:spacing w:after="0" w:line="240" w:lineRule="auto"/>
            </w:pPr>
            <w:r>
              <w:t>Сумма и произведение трёх чисел.</w:t>
            </w:r>
          </w:p>
        </w:tc>
      </w:tr>
      <w:tr w14:paraId="2293C188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9CD6B7">
            <w:pPr>
              <w:spacing w:after="0" w:line="240" w:lineRule="auto"/>
            </w:pPr>
            <w:r>
              <w:rPr>
                <w:b/>
              </w:rPr>
              <w:t>13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B713C1">
            <w:pPr>
              <w:spacing w:after="0" w:line="240" w:lineRule="auto"/>
            </w:pPr>
            <w:r>
              <w:t>По радиусу найти диаметр.</w:t>
            </w:r>
          </w:p>
        </w:tc>
      </w:tr>
      <w:tr w14:paraId="1CEC471A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FFDED9">
            <w:pPr>
              <w:spacing w:after="0" w:line="240" w:lineRule="auto"/>
            </w:pPr>
            <w:r>
              <w:rPr>
                <w:b/>
              </w:rPr>
              <w:t>14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01589E">
            <w:pPr>
              <w:spacing w:after="0" w:line="240" w:lineRule="auto"/>
            </w:pPr>
            <w:r>
              <w:t>Длина окружности: L = 2 * 3.14 * r.</w:t>
            </w:r>
          </w:p>
        </w:tc>
      </w:tr>
      <w:tr w14:paraId="554F34EA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0AEAA5">
            <w:pPr>
              <w:spacing w:after="0" w:line="240" w:lineRule="auto"/>
            </w:pPr>
            <w:r>
              <w:rPr>
                <w:b/>
              </w:rPr>
              <w:t>15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0B8804">
            <w:pPr>
              <w:spacing w:after="0" w:line="240" w:lineRule="auto"/>
            </w:pPr>
            <w:r>
              <w:t>Площадь круга: S = 3.14 * r * r.</w:t>
            </w:r>
          </w:p>
        </w:tc>
      </w:tr>
      <w:tr w14:paraId="54077E64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A015F6">
            <w:pPr>
              <w:spacing w:after="0" w:line="240" w:lineRule="auto"/>
            </w:pPr>
            <w:r>
              <w:rPr>
                <w:b/>
              </w:rPr>
              <w:t>16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7C6768">
            <w:pPr>
              <w:spacing w:after="0" w:line="240" w:lineRule="auto"/>
            </w:pPr>
            <w:r>
              <w:t>Возраст через 5 лет.</w:t>
            </w:r>
          </w:p>
        </w:tc>
      </w:tr>
      <w:tr w14:paraId="27A94E31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CC721C">
            <w:pPr>
              <w:spacing w:after="0" w:line="240" w:lineRule="auto"/>
            </w:pPr>
            <w:r>
              <w:rPr>
                <w:b/>
              </w:rPr>
              <w:t>17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8BF795">
            <w:pPr>
              <w:spacing w:after="0" w:line="240" w:lineRule="auto"/>
            </w:pPr>
            <w:r>
              <w:t>Дни перевести в часы.</w:t>
            </w:r>
          </w:p>
        </w:tc>
      </w:tr>
      <w:tr w14:paraId="3735FF4C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ED8905">
            <w:pPr>
              <w:spacing w:after="0" w:line="240" w:lineRule="auto"/>
            </w:pPr>
            <w:r>
              <w:rPr>
                <w:b/>
              </w:rPr>
              <w:t>18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708681">
            <w:pPr>
              <w:spacing w:after="0" w:line="240" w:lineRule="auto"/>
            </w:pPr>
            <w:r>
              <w:t>Минуты перевести в секунды.</w:t>
            </w:r>
          </w:p>
        </w:tc>
      </w:tr>
      <w:tr w14:paraId="7532836A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B7F77F">
            <w:pPr>
              <w:spacing w:after="0" w:line="240" w:lineRule="auto"/>
            </w:pPr>
            <w:r>
              <w:rPr>
                <w:b/>
              </w:rPr>
              <w:t>19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A72E55">
            <w:pPr>
              <w:spacing w:after="0" w:line="240" w:lineRule="auto"/>
            </w:pPr>
            <w:r>
              <w:t>Последняя цифра целого числа.</w:t>
            </w:r>
          </w:p>
        </w:tc>
      </w:tr>
      <w:tr w14:paraId="1DFF1491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8D25DD">
            <w:pPr>
              <w:spacing w:after="0" w:line="240" w:lineRule="auto"/>
            </w:pPr>
            <w:r>
              <w:rPr>
                <w:b/>
              </w:rPr>
              <w:t>20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0BDC4B">
            <w:pPr>
              <w:spacing w:after="0" w:line="240" w:lineRule="auto"/>
            </w:pPr>
            <w:r>
              <w:t>Количество полных десятков: n / 10.</w:t>
            </w:r>
          </w:p>
        </w:tc>
      </w:tr>
      <w:tr w14:paraId="1BC9856B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AD8D4F">
            <w:pPr>
              <w:spacing w:after="0" w:line="240" w:lineRule="auto"/>
            </w:pPr>
            <w:r>
              <w:rPr>
                <w:b/>
              </w:rPr>
              <w:t>21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A952AC">
            <w:pPr>
              <w:spacing w:after="0" w:line="240" w:lineRule="auto"/>
            </w:pPr>
            <w:r>
              <w:t>Вычислить (a + b) * 2.</w:t>
            </w:r>
          </w:p>
        </w:tc>
      </w:tr>
      <w:tr w14:paraId="268AE69B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95BA2E">
            <w:pPr>
              <w:spacing w:after="0" w:line="240" w:lineRule="auto"/>
            </w:pPr>
            <w:r>
              <w:rPr>
                <w:b/>
              </w:rPr>
              <w:t>22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0BDFEF">
            <w:pPr>
              <w:spacing w:after="0" w:line="240" w:lineRule="auto"/>
            </w:pPr>
            <w:r>
              <w:t>Вычислить a * b + c.</w:t>
            </w:r>
          </w:p>
        </w:tc>
      </w:tr>
      <w:tr w14:paraId="67F60A15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61A53F">
            <w:pPr>
              <w:spacing w:after="0" w:line="240" w:lineRule="auto"/>
            </w:pPr>
            <w:r>
              <w:rPr>
                <w:b/>
              </w:rPr>
              <w:t>23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9C3EF0">
            <w:pPr>
              <w:spacing w:after="0" w:line="240" w:lineRule="auto"/>
            </w:pPr>
            <w:r>
              <w:t>Вычислить (a + b) / 2.0.</w:t>
            </w:r>
          </w:p>
        </w:tc>
      </w:tr>
      <w:tr w14:paraId="61B1F9B4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AE24F8">
            <w:pPr>
              <w:spacing w:after="0" w:line="240" w:lineRule="auto"/>
            </w:pPr>
            <w:r>
              <w:rPr>
                <w:b/>
              </w:rPr>
              <w:t>24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7A9F56">
            <w:pPr>
              <w:spacing w:after="0" w:line="240" w:lineRule="auto"/>
            </w:pPr>
            <w:r>
              <w:t>Вычислить a*a + b*b.</w:t>
            </w:r>
          </w:p>
        </w:tc>
      </w:tr>
    </w:tbl>
    <w:p w14:paraId="6F8E0014">
      <w:pPr>
        <w:rPr>
          <w:rFonts w:hint="default"/>
          <w:lang w:val="en-US"/>
        </w:rPr>
      </w:pPr>
      <w:r>
        <w:br w:type="page"/>
      </w:r>
      <w:r>
        <w:rPr>
          <w:rFonts w:hint="default"/>
          <w:lang w:val="en-US"/>
        </w:rPr>
        <w:drawing>
          <wp:inline distT="0" distB="0" distL="114300" distR="114300">
            <wp:extent cx="5041900" cy="8884920"/>
            <wp:effectExtent l="0" t="0" r="12700" b="5080"/>
            <wp:docPr id="6" name="Изображение 6" descr="Снимок экрана — 2026-09-22 в 15.46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 — 2026-09-22 в 15.46.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888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7E0A">
      <w:pPr>
        <w:spacing w:after="4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63795" cy="8887460"/>
            <wp:effectExtent l="0" t="0" r="14605" b="2540"/>
            <wp:docPr id="7" name="Изображение 7" descr="Снимок экрана — 2026-09-22 в 15.48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 — 2026-09-22 в 15.48.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888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607685" cy="8890000"/>
            <wp:effectExtent l="0" t="0" r="5715" b="0"/>
            <wp:docPr id="28" name="Изображение 28" descr="Снимок экрана — 2026-09-22 в 16.45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Снимок экрана — 2026-09-22 в 16.45.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450840" cy="8891270"/>
            <wp:effectExtent l="0" t="0" r="10160" b="24130"/>
            <wp:docPr id="27" name="Изображение 27" descr="Снимок экрана — 2026-09-22 в 16.44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Снимок экрана — 2026-09-22 в 16.44.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52745" cy="8893175"/>
            <wp:effectExtent l="0" t="0" r="8255" b="22225"/>
            <wp:docPr id="26" name="Изображение 26" descr="Снимок экрана — 2026-09-22 в 16.43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Снимок экрана — 2026-09-22 в 16.43.3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889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626100" cy="8839200"/>
            <wp:effectExtent l="0" t="0" r="12700" b="0"/>
            <wp:docPr id="25" name="Изображение 25" descr="Снимок экрана — 2026-09-22 в 16.43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Снимок экрана — 2026-09-22 в 16.43.0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384800" cy="8699500"/>
            <wp:effectExtent l="0" t="0" r="0" b="12700"/>
            <wp:docPr id="24" name="Изображение 24" descr="Снимок экрана — 2026-09-22 в 16.37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Снимок экрана — 2026-09-22 в 16.37.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86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664200" cy="8572500"/>
            <wp:effectExtent l="0" t="0" r="0" b="12700"/>
            <wp:docPr id="23" name="Изображение 23" descr="Снимок экрана — 2026-09-22 в 16.36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Снимок экрана — 2026-09-22 в 16.36.3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547360" cy="8890635"/>
            <wp:effectExtent l="0" t="0" r="15240" b="24765"/>
            <wp:docPr id="22" name="Изображение 22" descr="Снимок экрана — 2026-09-22 в 16.34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Снимок экрана — 2026-09-22 в 16.34.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889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589270" cy="8893175"/>
            <wp:effectExtent l="0" t="0" r="24130" b="22225"/>
            <wp:docPr id="21" name="Изображение 21" descr="Снимок экрана — 2026-09-22 в 16.33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Снимок экрана — 2026-09-22 в 16.33.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889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632450" cy="8889365"/>
            <wp:effectExtent l="0" t="0" r="6350" b="635"/>
            <wp:docPr id="20" name="Изображение 20" descr="Снимок экрана — 2026-09-22 в 16.33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Снимок экрана — 2026-09-22 в 16.33.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888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574030" cy="8891270"/>
            <wp:effectExtent l="0" t="0" r="13970" b="24130"/>
            <wp:docPr id="19" name="Изображение 19" descr="Снимок экрана — 2026-09-22 в 16.32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Снимок экрана — 2026-09-22 в 16.32.5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584315" cy="8213725"/>
            <wp:effectExtent l="0" t="0" r="19685" b="15875"/>
            <wp:docPr id="18" name="Изображение 18" descr="Снимок экрана — 2026-09-22 в 16.32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Снимок экрана — 2026-09-22 в 16.32.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821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579870" cy="8364855"/>
            <wp:effectExtent l="0" t="0" r="24130" b="17145"/>
            <wp:docPr id="17" name="Изображение 17" descr="Снимок экрана — 2026-09-22 в 16.31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Снимок экрана — 2026-09-22 в 16.31.3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836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649595" cy="8891905"/>
            <wp:effectExtent l="0" t="0" r="14605" b="23495"/>
            <wp:docPr id="16" name="Изображение 16" descr="Снимок экрана — 2026-09-22 в 16.30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Снимок экрана — 2026-09-22 в 16.30.5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88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673090" cy="8884920"/>
            <wp:effectExtent l="0" t="0" r="16510" b="5080"/>
            <wp:docPr id="15" name="Изображение 15" descr="Снимок экрана — 2026-09-22 в 16.24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Снимок экрана — 2026-09-22 в 16.24.4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888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655310" cy="8888730"/>
            <wp:effectExtent l="0" t="0" r="8890" b="1270"/>
            <wp:docPr id="14" name="Изображение 14" descr="Снимок экрана — 2026-09-22 в 16.22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Снимок экрана — 2026-09-22 в 16.22.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888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98465" cy="8888095"/>
            <wp:effectExtent l="0" t="0" r="13335" b="1905"/>
            <wp:docPr id="13" name="Изображение 13" descr="Снимок экрана — 2026-09-22 в 16.22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Снимок экрана — 2026-09-22 в 16.22.0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888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87035" cy="8893810"/>
            <wp:effectExtent l="0" t="0" r="24765" b="21590"/>
            <wp:docPr id="12" name="Изображение 12" descr="Снимок экрана — 2026-09-22 в 16.21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Снимок экрана — 2026-09-22 в 16.21.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889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514975" cy="8885555"/>
            <wp:effectExtent l="0" t="0" r="22225" b="4445"/>
            <wp:docPr id="11" name="Изображение 11" descr="Снимок экрана — 2026-09-22 в 16.17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 — 2026-09-22 в 16.17.5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888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601970" cy="8893175"/>
            <wp:effectExtent l="0" t="0" r="11430" b="22225"/>
            <wp:docPr id="10" name="Изображение 10" descr="Снимок экрана — 2026-09-22 в 16.17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 — 2026-09-22 в 16.17.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889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026025" cy="8891905"/>
            <wp:effectExtent l="0" t="0" r="3175" b="23495"/>
            <wp:docPr id="9" name="Изображение 9" descr="Снимок экрана — 2026-09-22 в 16.16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 — 2026-09-22 в 16.16.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88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045710" cy="8884920"/>
            <wp:effectExtent l="0" t="0" r="8890" b="5080"/>
            <wp:docPr id="8" name="Изображение 8" descr="Снимок экрана — 2026-09-22 в 15.50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 — 2026-09-22 в 15.50.4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888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822" w:right="935" w:bottom="822" w:left="93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E64A5">
    <w:pPr>
      <w:pStyle w:val="26"/>
      <w:jc w:val="center"/>
    </w:pPr>
    <w:r>
      <w:rPr>
        <w:color w:val="666A78"/>
        <w:sz w:val="16"/>
      </w:rPr>
      <w:t>ЛПР • Программирование линейных вычислений на C++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11BB4">
    <w:pPr>
      <w:pStyle w:val="19"/>
      <w:jc w:val="right"/>
    </w:pPr>
    <w:r>
      <w:rPr>
        <w:color w:val="7F61DD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ADBE34"/>
    <w:rsid w:val="ED3A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225F"/>
      <w:sz w:val="31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7F61DD"/>
      <w:sz w:val="25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F225F"/>
      <w:spacing w:val="5"/>
      <w:kern w:val="28"/>
      <w:sz w:val="44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numbering" Target="numbering.xml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2013-12-24T11:15:00Z</dcterms:created>
  <dc:creator>python-docx</dc:creator>
  <dc:description>generated by python-docx</dc:description>
  <cp:lastModifiedBy>artem</cp:lastModifiedBy>
  <dcterms:modified xsi:type="dcterms:W3CDTF">2026-09-22T16:48:49Z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1049-12.1.28496.28496</vt:lpwstr>
  </property>
  <property fmtid="{D5CDD505-2E9C-101B-9397-08002B2CF9AE}" pid="3" name="ICV">
    <vt:lpwstr>BF8E5CD1FCDD10C7216BB26ABAAE6A02_43</vt:lpwstr>
  </property>
</Properties>
</file>